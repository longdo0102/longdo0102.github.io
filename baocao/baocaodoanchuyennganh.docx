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54A7C" w14:textId="403784A4" w:rsidR="005D590A" w:rsidRDefault="007C04EE">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Pr>
          <w:bCs/>
          <w:sz w:val="26"/>
          <w:szCs w:val="26"/>
        </w:rPr>
        <w:t xml:space="preserve">Trường ĐH </w:t>
      </w:r>
    </w:p>
    <w:p w14:paraId="7847438C" w14:textId="77777777" w:rsidR="005D590A" w:rsidRDefault="007C04EE">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Pr>
          <w:b/>
          <w:bCs/>
          <w:sz w:val="26"/>
          <w:szCs w:val="26"/>
        </w:rPr>
        <w:t>KHOA CÔNG NGHỆ THÔNG TIN</w:t>
      </w:r>
    </w:p>
    <w:p w14:paraId="60F73D28"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07F20592"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6ACC63F0"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3E22ED57"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5CF805E2"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3206A2CB"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43A00A9B"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6DC3B35F" w14:textId="77777777" w:rsidR="005D590A" w:rsidRDefault="007C04EE">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ĐỒ ÁN CHUYÊN NGÀNH</w:t>
      </w:r>
    </w:p>
    <w:p w14:paraId="07C54644"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362550D5"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509AC2B6"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5C2C96F5"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35A822DA"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0E4DC39D"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58561D46"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7AADEBF4"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7D41F48F"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66501B24"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2A2E2466" w14:textId="77777777" w:rsidR="005D590A" w:rsidRDefault="007C04EE">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t>Tên đề tài:</w:t>
      </w:r>
      <w:r>
        <w:rPr>
          <w:i/>
        </w:rPr>
        <w:t xml:space="preserve"> </w:t>
      </w:r>
    </w:p>
    <w:p w14:paraId="47371B3F" w14:textId="77777777" w:rsidR="005D590A" w:rsidRDefault="007C04EE">
      <w:pPr>
        <w:pStyle w:val="Tendetai"/>
        <w:pBdr>
          <w:top w:val="thickThinSmallGap" w:sz="12" w:space="1" w:color="auto"/>
          <w:left w:val="thickThinSmallGap" w:sz="12" w:space="4" w:color="auto"/>
          <w:bottom w:val="thinThickSmallGap" w:sz="12" w:space="1" w:color="auto"/>
          <w:right w:val="thinThickSmallGap" w:sz="12" w:space="4" w:color="auto"/>
        </w:pBdr>
      </w:pPr>
      <w:r>
        <w:t>Xây dựng website bán hàng điện tử máy tính</w:t>
      </w:r>
    </w:p>
    <w:p w14:paraId="281D1096"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7E121604"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16E39B41"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34C7D392"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710C6266"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0327E582"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2C9C68D8"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076EFE4A"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481E22DE"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472C6B26"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0E177C1B"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3600CF7B"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582479F3"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0A673812"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34DEC762"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6193C0F5"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7C5E6658"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4C893B06"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47AA352A"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pPr>
    </w:p>
    <w:p w14:paraId="67C659E2" w14:textId="77777777" w:rsidR="005D590A" w:rsidRDefault="007C04EE">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pPr>
      <w:r>
        <w:rPr>
          <w:bCs/>
          <w:sz w:val="28"/>
          <w:szCs w:val="28"/>
        </w:rPr>
        <w:t>TPHCM – Năm 2021</w:t>
      </w:r>
    </w:p>
    <w:p w14:paraId="3F7313D6"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jc w:val="center"/>
        <w:rPr>
          <w:bCs/>
        </w:rPr>
      </w:pPr>
    </w:p>
    <w:p w14:paraId="3CCCBF53" w14:textId="77777777" w:rsidR="005D590A" w:rsidRDefault="005D590A">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5D590A">
          <w:headerReference w:type="default" r:id="rId9"/>
          <w:footerReference w:type="even" r:id="rId10"/>
          <w:footerReference w:type="default" r:id="rId11"/>
          <w:pgSz w:w="11907" w:h="16840"/>
          <w:pgMar w:top="1701" w:right="1418" w:bottom="1701" w:left="1701" w:header="709" w:footer="709" w:gutter="0"/>
          <w:cols w:space="708"/>
          <w:titlePg/>
          <w:docGrid w:linePitch="360"/>
        </w:sectPr>
      </w:pPr>
    </w:p>
    <w:p w14:paraId="15D4B10A" w14:textId="1171F75F" w:rsidR="005D590A" w:rsidRDefault="007C04EE">
      <w:pPr>
        <w:spacing w:line="400" w:lineRule="atLeast"/>
        <w:jc w:val="center"/>
        <w:rPr>
          <w:bCs/>
          <w:sz w:val="26"/>
          <w:szCs w:val="26"/>
        </w:rPr>
      </w:pPr>
      <w:r>
        <w:rPr>
          <w:bCs/>
          <w:sz w:val="26"/>
          <w:szCs w:val="26"/>
        </w:rPr>
        <w:lastRenderedPageBreak/>
        <w:t xml:space="preserve">Trường ĐH </w:t>
      </w:r>
    </w:p>
    <w:p w14:paraId="1B9896F7" w14:textId="77777777" w:rsidR="005D590A" w:rsidRDefault="007C04EE">
      <w:pPr>
        <w:spacing w:line="400" w:lineRule="atLeast"/>
        <w:jc w:val="center"/>
      </w:pPr>
      <w:r>
        <w:rPr>
          <w:b/>
          <w:bCs/>
          <w:sz w:val="26"/>
          <w:szCs w:val="26"/>
        </w:rPr>
        <w:t>KHOA CÔNG NGHỆ THÔNG TIN</w:t>
      </w:r>
    </w:p>
    <w:p w14:paraId="47E43C66" w14:textId="77777777" w:rsidR="005D590A" w:rsidRDefault="005D590A"/>
    <w:p w14:paraId="19EDF783" w14:textId="77777777" w:rsidR="005D590A" w:rsidRDefault="005D590A"/>
    <w:p w14:paraId="593D29FD" w14:textId="77777777" w:rsidR="005D590A" w:rsidRDefault="005D590A"/>
    <w:p w14:paraId="1A80C11A" w14:textId="77777777" w:rsidR="005D590A" w:rsidRDefault="005D590A"/>
    <w:p w14:paraId="587CD564" w14:textId="77777777" w:rsidR="005D590A" w:rsidRDefault="005D590A"/>
    <w:p w14:paraId="48133A17" w14:textId="77777777" w:rsidR="005D590A" w:rsidRDefault="005D590A"/>
    <w:p w14:paraId="24A85940" w14:textId="77777777" w:rsidR="005D590A" w:rsidRDefault="005D590A"/>
    <w:p w14:paraId="6974BE5F" w14:textId="77777777" w:rsidR="005D590A" w:rsidRDefault="007C04EE">
      <w:pPr>
        <w:jc w:val="center"/>
        <w:rPr>
          <w:sz w:val="32"/>
          <w:szCs w:val="32"/>
        </w:rPr>
      </w:pPr>
      <w:r>
        <w:rPr>
          <w:sz w:val="32"/>
          <w:szCs w:val="32"/>
        </w:rPr>
        <w:t>ĐỒ ÁN CHUYÊN NGÀNH</w:t>
      </w:r>
    </w:p>
    <w:p w14:paraId="3EB81F59" w14:textId="77777777" w:rsidR="005D590A" w:rsidRDefault="005D590A"/>
    <w:p w14:paraId="38977532" w14:textId="77777777" w:rsidR="005D590A" w:rsidRDefault="005D590A"/>
    <w:p w14:paraId="2577CD2B" w14:textId="77777777" w:rsidR="005D590A" w:rsidRDefault="005D590A"/>
    <w:p w14:paraId="0006A179" w14:textId="77777777" w:rsidR="005D590A" w:rsidRDefault="005D590A"/>
    <w:p w14:paraId="196D50F0" w14:textId="77777777" w:rsidR="005D590A" w:rsidRDefault="005D590A"/>
    <w:p w14:paraId="11C6C096" w14:textId="77777777" w:rsidR="005D590A" w:rsidRDefault="005D590A"/>
    <w:p w14:paraId="10D700DF" w14:textId="77777777" w:rsidR="005D590A" w:rsidRDefault="005D590A"/>
    <w:p w14:paraId="23492C25" w14:textId="77777777" w:rsidR="005D590A" w:rsidRDefault="005D590A"/>
    <w:p w14:paraId="492F5383" w14:textId="77777777" w:rsidR="005D590A" w:rsidRDefault="005D590A"/>
    <w:p w14:paraId="37A3A893" w14:textId="77777777" w:rsidR="005D590A" w:rsidRDefault="005D590A"/>
    <w:p w14:paraId="1C86DD08" w14:textId="77777777" w:rsidR="005D590A" w:rsidRDefault="007C04EE">
      <w:pPr>
        <w:spacing w:after="240" w:line="360" w:lineRule="auto"/>
        <w:rPr>
          <w:i/>
        </w:rPr>
      </w:pPr>
      <w:r>
        <w:rPr>
          <w:i/>
          <w:sz w:val="26"/>
        </w:rPr>
        <w:t>Tên đề tài:</w:t>
      </w:r>
      <w:r>
        <w:rPr>
          <w:i/>
        </w:rPr>
        <w:t xml:space="preserve"> </w:t>
      </w:r>
    </w:p>
    <w:p w14:paraId="7CDA3646" w14:textId="77777777" w:rsidR="005D590A" w:rsidRDefault="007C04EE">
      <w:pPr>
        <w:pStyle w:val="Tendetai"/>
      </w:pPr>
      <w:r>
        <w:t>Xây dựng website bán hàng điện tử máy tính</w:t>
      </w:r>
    </w:p>
    <w:p w14:paraId="5A610860" w14:textId="77777777" w:rsidR="005D590A" w:rsidRDefault="005D590A"/>
    <w:p w14:paraId="578B28E9" w14:textId="77777777" w:rsidR="005D590A" w:rsidRDefault="005D590A"/>
    <w:p w14:paraId="10AD4AEA" w14:textId="77777777" w:rsidR="005D590A" w:rsidRDefault="005D590A"/>
    <w:p w14:paraId="631FA56F" w14:textId="77777777" w:rsidR="005D590A" w:rsidRDefault="005D590A"/>
    <w:p w14:paraId="501A7687" w14:textId="77777777" w:rsidR="005D590A" w:rsidRDefault="005D590A"/>
    <w:p w14:paraId="224205C4" w14:textId="04AEAC18" w:rsidR="005D590A" w:rsidRDefault="007C04EE">
      <w:pPr>
        <w:spacing w:before="120" w:line="320" w:lineRule="exact"/>
        <w:ind w:left="2268"/>
        <w:rPr>
          <w:sz w:val="26"/>
          <w:szCs w:val="26"/>
        </w:rPr>
      </w:pPr>
      <w:r>
        <w:rPr>
          <w:sz w:val="26"/>
          <w:szCs w:val="26"/>
        </w:rPr>
        <w:t>Người hướng dẫn:</w:t>
      </w:r>
    </w:p>
    <w:p w14:paraId="59E3F92F" w14:textId="77777777" w:rsidR="005D590A" w:rsidRDefault="007C04EE">
      <w:pPr>
        <w:spacing w:before="120" w:line="320" w:lineRule="exact"/>
        <w:ind w:left="2268"/>
        <w:rPr>
          <w:sz w:val="26"/>
          <w:szCs w:val="26"/>
        </w:rPr>
      </w:pPr>
      <w:r>
        <w:rPr>
          <w:sz w:val="26"/>
          <w:szCs w:val="26"/>
        </w:rPr>
        <w:t>Sinh viên thực hiện:</w:t>
      </w:r>
    </w:p>
    <w:p w14:paraId="24788832" w14:textId="77777777" w:rsidR="005D590A" w:rsidRDefault="005D590A">
      <w:pPr>
        <w:spacing w:before="120" w:line="320" w:lineRule="exact"/>
        <w:ind w:left="2552"/>
      </w:pPr>
    </w:p>
    <w:p w14:paraId="3F0DA4A8" w14:textId="77777777" w:rsidR="005D590A" w:rsidRDefault="007C04EE">
      <w:pPr>
        <w:spacing w:before="120" w:line="320" w:lineRule="exact"/>
        <w:ind w:left="2552"/>
      </w:pPr>
      <w:r>
        <w:t xml:space="preserve"> </w:t>
      </w:r>
    </w:p>
    <w:p w14:paraId="0972873E" w14:textId="77777777" w:rsidR="005D590A" w:rsidRDefault="005D590A"/>
    <w:p w14:paraId="09BB1092" w14:textId="77777777" w:rsidR="005D590A" w:rsidRDefault="005D590A"/>
    <w:p w14:paraId="6877699C" w14:textId="77777777" w:rsidR="005D590A" w:rsidRDefault="005D590A"/>
    <w:p w14:paraId="481B64D5" w14:textId="77777777" w:rsidR="005D590A" w:rsidRDefault="005D590A"/>
    <w:p w14:paraId="5DF80D14" w14:textId="77777777" w:rsidR="005D590A" w:rsidRDefault="005D590A"/>
    <w:p w14:paraId="101A9FF8" w14:textId="77777777" w:rsidR="005D590A" w:rsidRDefault="005D590A">
      <w:pPr>
        <w:ind w:firstLine="2970"/>
        <w:rPr>
          <w:bCs/>
          <w:sz w:val="28"/>
          <w:szCs w:val="28"/>
        </w:rPr>
      </w:pPr>
    </w:p>
    <w:p w14:paraId="6877AF8E" w14:textId="77777777" w:rsidR="005D590A" w:rsidRDefault="005D590A">
      <w:pPr>
        <w:ind w:firstLine="2970"/>
        <w:rPr>
          <w:bCs/>
          <w:sz w:val="28"/>
          <w:szCs w:val="28"/>
        </w:rPr>
      </w:pPr>
    </w:p>
    <w:p w14:paraId="5296B8D8" w14:textId="77777777" w:rsidR="005D590A" w:rsidRDefault="005D590A">
      <w:pPr>
        <w:ind w:firstLine="2970"/>
        <w:rPr>
          <w:bCs/>
          <w:sz w:val="28"/>
          <w:szCs w:val="28"/>
        </w:rPr>
      </w:pPr>
    </w:p>
    <w:p w14:paraId="7B3E23A3" w14:textId="77777777" w:rsidR="005D590A" w:rsidRDefault="007C04EE">
      <w:pPr>
        <w:ind w:firstLine="2970"/>
        <w:rPr>
          <w:bCs/>
          <w:sz w:val="28"/>
          <w:szCs w:val="28"/>
        </w:rPr>
      </w:pPr>
      <w:r>
        <w:rPr>
          <w:bCs/>
          <w:sz w:val="28"/>
          <w:szCs w:val="28"/>
        </w:rPr>
        <w:t>TPHCM – Năm 2021</w:t>
      </w:r>
    </w:p>
    <w:p w14:paraId="19EA1702" w14:textId="77777777" w:rsidR="005D590A" w:rsidRDefault="005D590A">
      <w:pPr>
        <w:rPr>
          <w:sz w:val="40"/>
          <w:szCs w:val="40"/>
        </w:rPr>
        <w:sectPr w:rsidR="005D590A">
          <w:headerReference w:type="first" r:id="rId12"/>
          <w:footerReference w:type="first" r:id="rId13"/>
          <w:pgSz w:w="11907" w:h="16840"/>
          <w:pgMar w:top="1418" w:right="1418" w:bottom="1418" w:left="1701" w:header="709" w:footer="709" w:gutter="0"/>
          <w:cols w:space="708"/>
          <w:titlePg/>
          <w:docGrid w:linePitch="360"/>
        </w:sectPr>
      </w:pPr>
    </w:p>
    <w:p w14:paraId="448165B1" w14:textId="77777777" w:rsidR="005D590A" w:rsidRDefault="007C04EE">
      <w:pPr>
        <w:pStyle w:val="Title"/>
      </w:pPr>
      <w:r>
        <w:lastRenderedPageBreak/>
        <w:t>LỜI CẢM ƠN</w:t>
      </w:r>
    </w:p>
    <w:p w14:paraId="33271975" w14:textId="16FF781F" w:rsidR="005D590A" w:rsidRDefault="007C04EE">
      <w:pPr>
        <w:pStyle w:val="BodyText"/>
        <w:jc w:val="left"/>
        <w:rPr>
          <w:rFonts w:eastAsia="SimSun"/>
          <w:sz w:val="30"/>
          <w:szCs w:val="30"/>
          <w:shd w:val="clear" w:color="auto" w:fill="FFFFFF"/>
        </w:rPr>
      </w:pPr>
      <w:r>
        <w:rPr>
          <w:rFonts w:eastAsia="SimSun"/>
          <w:sz w:val="30"/>
          <w:szCs w:val="30"/>
          <w:shd w:val="clear" w:color="auto" w:fill="FFFFFF"/>
        </w:rPr>
        <w:t>Với lòng biết ơn sâu sắc nhất,</w:t>
      </w:r>
      <w:r w:rsidR="00151A95">
        <w:rPr>
          <w:rFonts w:eastAsia="SimSun"/>
          <w:sz w:val="30"/>
          <w:szCs w:val="30"/>
          <w:shd w:val="clear" w:color="auto" w:fill="FFFFFF"/>
        </w:rPr>
        <w:t xml:space="preserve">chúng </w:t>
      </w:r>
      <w:r>
        <w:rPr>
          <w:rFonts w:eastAsia="SimSun"/>
          <w:sz w:val="30"/>
          <w:szCs w:val="30"/>
          <w:shd w:val="clear" w:color="auto" w:fill="FFFFFF"/>
        </w:rPr>
        <w:t>em xin gửi đến thầy ở Khoa Công Nghệ Thông Tin đã truyền đạt vốn kiến thức quý báu cho chúng em trong suốt thời gian học tập tại trường . Nhờ có những lời hướng dẫn,dạy bảo của thầy nên đồ án chuyên ngành của tụi em mới có thể hoàn thiện tốt đẹp</w:t>
      </w:r>
    </w:p>
    <w:p w14:paraId="7E087564" w14:textId="77777777" w:rsidR="005D590A" w:rsidRDefault="005D590A">
      <w:pPr>
        <w:pStyle w:val="BodyText"/>
        <w:jc w:val="left"/>
        <w:rPr>
          <w:rFonts w:eastAsia="SimSun"/>
          <w:sz w:val="30"/>
          <w:szCs w:val="30"/>
          <w:shd w:val="clear" w:color="auto" w:fill="FFFFFF"/>
        </w:rPr>
      </w:pPr>
    </w:p>
    <w:p w14:paraId="258C8001" w14:textId="0AD84866" w:rsidR="005D590A" w:rsidRDefault="007C04EE">
      <w:pPr>
        <w:pStyle w:val="BodyText"/>
        <w:jc w:val="left"/>
        <w:rPr>
          <w:rFonts w:eastAsia="SimSun"/>
          <w:sz w:val="30"/>
          <w:szCs w:val="30"/>
          <w:shd w:val="clear" w:color="auto" w:fill="FFFFFF"/>
        </w:rPr>
      </w:pPr>
      <w:r>
        <w:rPr>
          <w:rFonts w:eastAsia="SimSun"/>
          <w:sz w:val="30"/>
          <w:szCs w:val="30"/>
          <w:shd w:val="clear" w:color="auto" w:fill="FFFFFF"/>
        </w:rPr>
        <w:t>Bài báo cáo dồ án chuyên ngành thực hiện trong khoảng thời gian 1</w:t>
      </w:r>
      <w:r w:rsidR="00EA2745">
        <w:rPr>
          <w:rFonts w:eastAsia="SimSun"/>
          <w:sz w:val="30"/>
          <w:szCs w:val="30"/>
          <w:shd w:val="clear" w:color="auto" w:fill="FFFFFF"/>
        </w:rPr>
        <w:t>2</w:t>
      </w:r>
      <w:r>
        <w:rPr>
          <w:rFonts w:eastAsia="SimSun"/>
          <w:sz w:val="30"/>
          <w:szCs w:val="30"/>
          <w:shd w:val="clear" w:color="auto" w:fill="FFFFFF"/>
        </w:rPr>
        <w:t xml:space="preserve"> tuần.Bước đầu đi vào thực tế của</w:t>
      </w:r>
      <w:r w:rsidR="00E13F29">
        <w:rPr>
          <w:rFonts w:eastAsia="SimSun"/>
          <w:sz w:val="30"/>
          <w:szCs w:val="30"/>
          <w:shd w:val="clear" w:color="auto" w:fill="FFFFFF"/>
        </w:rPr>
        <w:t xml:space="preserve"> chúng</w:t>
      </w:r>
      <w:r>
        <w:rPr>
          <w:rFonts w:eastAsia="SimSun"/>
          <w:sz w:val="30"/>
          <w:szCs w:val="30"/>
          <w:shd w:val="clear" w:color="auto" w:fill="FFFFFF"/>
        </w:rPr>
        <w:t xml:space="preserve"> em còn hạn chế và còn nhiều bỡ ngỡ nên không tránh khỏi những thiếu sót,</w:t>
      </w:r>
      <w:r w:rsidR="007278F6">
        <w:rPr>
          <w:rFonts w:eastAsia="SimSun"/>
          <w:sz w:val="30"/>
          <w:szCs w:val="30"/>
          <w:shd w:val="clear" w:color="auto" w:fill="FFFFFF"/>
        </w:rPr>
        <w:t>chúng</w:t>
      </w:r>
      <w:r>
        <w:rPr>
          <w:rFonts w:eastAsia="SimSun"/>
          <w:sz w:val="30"/>
          <w:szCs w:val="30"/>
          <w:shd w:val="clear" w:color="auto" w:fill="FFFFFF"/>
        </w:rPr>
        <w:t xml:space="preserve"> em rất mong nhận được những ý kiến đóng góp quý báu của thầy để kiến thức của</w:t>
      </w:r>
      <w:r w:rsidR="008F19A7">
        <w:rPr>
          <w:rFonts w:eastAsia="SimSun"/>
          <w:sz w:val="30"/>
          <w:szCs w:val="30"/>
          <w:shd w:val="clear" w:color="auto" w:fill="FFFFFF"/>
        </w:rPr>
        <w:t xml:space="preserve"> chúng</w:t>
      </w:r>
      <w:r>
        <w:rPr>
          <w:rFonts w:eastAsia="SimSun"/>
          <w:sz w:val="30"/>
          <w:szCs w:val="30"/>
          <w:shd w:val="clear" w:color="auto" w:fill="FFFFFF"/>
        </w:rPr>
        <w:t xml:space="preserve"> em trong lĩnh vực này được hoàn thiện hơn đồng thời có điều kiện bổ sung,nâng cao ý thức của mình.</w:t>
      </w:r>
    </w:p>
    <w:p w14:paraId="1A1777D0" w14:textId="77777777" w:rsidR="005D590A" w:rsidRDefault="005D590A">
      <w:pPr>
        <w:pStyle w:val="BodyText"/>
        <w:jc w:val="left"/>
        <w:rPr>
          <w:rFonts w:eastAsia="SimSun"/>
          <w:sz w:val="30"/>
          <w:szCs w:val="30"/>
          <w:shd w:val="clear" w:color="auto" w:fill="FFFFFF"/>
        </w:rPr>
      </w:pPr>
    </w:p>
    <w:p w14:paraId="115C2B0D" w14:textId="77777777" w:rsidR="005D590A" w:rsidRDefault="007C04EE">
      <w:pPr>
        <w:pStyle w:val="BodyText"/>
        <w:jc w:val="left"/>
        <w:rPr>
          <w:rFonts w:eastAsia="SimSun"/>
          <w:sz w:val="30"/>
          <w:szCs w:val="30"/>
          <w:shd w:val="clear" w:color="auto" w:fill="FFFFFF"/>
        </w:rPr>
      </w:pPr>
      <w:r>
        <w:rPr>
          <w:rFonts w:eastAsia="SimSun"/>
          <w:sz w:val="30"/>
          <w:szCs w:val="30"/>
          <w:shd w:val="clear" w:color="auto" w:fill="FFFFFF"/>
        </w:rPr>
        <w:tab/>
        <w:t>Em xin chân thành cảm ơn!</w:t>
      </w:r>
    </w:p>
    <w:p w14:paraId="17EC45F3" w14:textId="77777777" w:rsidR="005D590A" w:rsidRDefault="007C04EE">
      <w:pPr>
        <w:pStyle w:val="Title"/>
      </w:pPr>
      <w:r>
        <w:lastRenderedPageBreak/>
        <w:t>Mục lục</w:t>
      </w:r>
    </w:p>
    <w:p w14:paraId="1272EFC7" w14:textId="19897673" w:rsidR="00F5542B" w:rsidRDefault="007C04EE">
      <w:pPr>
        <w:pStyle w:val="TOC1"/>
        <w:rPr>
          <w:rFonts w:asciiTheme="minorHAnsi" w:eastAsiaTheme="minorEastAsia" w:hAnsiTheme="minorHAnsi" w:cstheme="minorBidi"/>
          <w:bCs w:val="0"/>
          <w:noProof/>
          <w:sz w:val="22"/>
          <w:szCs w:val="22"/>
        </w:rPr>
      </w:pPr>
      <w:r>
        <w:rPr>
          <w:b/>
          <w:bCs w:val="0"/>
        </w:rPr>
        <w:fldChar w:fldCharType="begin"/>
      </w:r>
      <w:r>
        <w:rPr>
          <w:b/>
          <w:bCs w:val="0"/>
        </w:rPr>
        <w:instrText xml:space="preserve"> TOC \h \z \t "Heading 1,1,Heading 2,2" </w:instrText>
      </w:r>
      <w:r>
        <w:rPr>
          <w:b/>
          <w:bCs w:val="0"/>
        </w:rPr>
        <w:fldChar w:fldCharType="separate"/>
      </w:r>
      <w:hyperlink w:anchor="_Toc91701677" w:history="1">
        <w:r w:rsidR="00F5542B" w:rsidRPr="000448BC">
          <w:rPr>
            <w:rStyle w:val="Hyperlink"/>
            <w:noProof/>
          </w:rPr>
          <w:t>Chương 1. Giới thiệu</w:t>
        </w:r>
        <w:r w:rsidR="00F5542B">
          <w:rPr>
            <w:noProof/>
            <w:webHidden/>
          </w:rPr>
          <w:tab/>
        </w:r>
        <w:r w:rsidR="00F5542B">
          <w:rPr>
            <w:noProof/>
            <w:webHidden/>
          </w:rPr>
          <w:fldChar w:fldCharType="begin"/>
        </w:r>
        <w:r w:rsidR="00F5542B">
          <w:rPr>
            <w:noProof/>
            <w:webHidden/>
          </w:rPr>
          <w:instrText xml:space="preserve"> PAGEREF _Toc91701677 \h </w:instrText>
        </w:r>
        <w:r w:rsidR="00F5542B">
          <w:rPr>
            <w:noProof/>
            <w:webHidden/>
          </w:rPr>
        </w:r>
        <w:r w:rsidR="00F5542B">
          <w:rPr>
            <w:noProof/>
            <w:webHidden/>
          </w:rPr>
          <w:fldChar w:fldCharType="separate"/>
        </w:r>
        <w:r w:rsidR="00F5542B">
          <w:rPr>
            <w:noProof/>
            <w:webHidden/>
          </w:rPr>
          <w:t>6</w:t>
        </w:r>
        <w:r w:rsidR="00F5542B">
          <w:rPr>
            <w:noProof/>
            <w:webHidden/>
          </w:rPr>
          <w:fldChar w:fldCharType="end"/>
        </w:r>
      </w:hyperlink>
    </w:p>
    <w:p w14:paraId="5E656821" w14:textId="7A5C3E32" w:rsidR="00F5542B" w:rsidRDefault="00C71FC3">
      <w:pPr>
        <w:pStyle w:val="TOC2"/>
        <w:rPr>
          <w:rFonts w:asciiTheme="minorHAnsi" w:eastAsiaTheme="minorEastAsia" w:hAnsiTheme="minorHAnsi" w:cstheme="minorBidi"/>
          <w:i w:val="0"/>
          <w:noProof/>
          <w:sz w:val="22"/>
          <w:szCs w:val="22"/>
        </w:rPr>
      </w:pPr>
      <w:hyperlink w:anchor="_Toc91701678" w:history="1">
        <w:r w:rsidR="00F5542B" w:rsidRPr="000448BC">
          <w:rPr>
            <w:rStyle w:val="Hyperlink"/>
            <w:noProof/>
          </w:rPr>
          <w:t>1.1 Đặt vấn đề</w:t>
        </w:r>
        <w:r w:rsidR="00F5542B">
          <w:rPr>
            <w:noProof/>
            <w:webHidden/>
          </w:rPr>
          <w:tab/>
        </w:r>
        <w:r w:rsidR="00F5542B">
          <w:rPr>
            <w:noProof/>
            <w:webHidden/>
          </w:rPr>
          <w:fldChar w:fldCharType="begin"/>
        </w:r>
        <w:r w:rsidR="00F5542B">
          <w:rPr>
            <w:noProof/>
            <w:webHidden/>
          </w:rPr>
          <w:instrText xml:space="preserve"> PAGEREF _Toc91701678 \h </w:instrText>
        </w:r>
        <w:r w:rsidR="00F5542B">
          <w:rPr>
            <w:noProof/>
            <w:webHidden/>
          </w:rPr>
        </w:r>
        <w:r w:rsidR="00F5542B">
          <w:rPr>
            <w:noProof/>
            <w:webHidden/>
          </w:rPr>
          <w:fldChar w:fldCharType="separate"/>
        </w:r>
        <w:r w:rsidR="00F5542B">
          <w:rPr>
            <w:noProof/>
            <w:webHidden/>
          </w:rPr>
          <w:t>6</w:t>
        </w:r>
        <w:r w:rsidR="00F5542B">
          <w:rPr>
            <w:noProof/>
            <w:webHidden/>
          </w:rPr>
          <w:fldChar w:fldCharType="end"/>
        </w:r>
      </w:hyperlink>
    </w:p>
    <w:p w14:paraId="735894B9" w14:textId="683475C2" w:rsidR="00F5542B" w:rsidRDefault="00C71FC3">
      <w:pPr>
        <w:pStyle w:val="TOC2"/>
        <w:rPr>
          <w:rFonts w:asciiTheme="minorHAnsi" w:eastAsiaTheme="minorEastAsia" w:hAnsiTheme="minorHAnsi" w:cstheme="minorBidi"/>
          <w:i w:val="0"/>
          <w:noProof/>
          <w:sz w:val="22"/>
          <w:szCs w:val="22"/>
        </w:rPr>
      </w:pPr>
      <w:hyperlink w:anchor="_Toc91701679" w:history="1">
        <w:r w:rsidR="00F5542B" w:rsidRPr="000448BC">
          <w:rPr>
            <w:rStyle w:val="Hyperlink"/>
            <w:noProof/>
          </w:rPr>
          <w:t>1.2 Mục tiêu của đề tài</w:t>
        </w:r>
        <w:r w:rsidR="00F5542B">
          <w:rPr>
            <w:noProof/>
            <w:webHidden/>
          </w:rPr>
          <w:tab/>
        </w:r>
        <w:r w:rsidR="00F5542B">
          <w:rPr>
            <w:noProof/>
            <w:webHidden/>
          </w:rPr>
          <w:fldChar w:fldCharType="begin"/>
        </w:r>
        <w:r w:rsidR="00F5542B">
          <w:rPr>
            <w:noProof/>
            <w:webHidden/>
          </w:rPr>
          <w:instrText xml:space="preserve"> PAGEREF _Toc91701679 \h </w:instrText>
        </w:r>
        <w:r w:rsidR="00F5542B">
          <w:rPr>
            <w:noProof/>
            <w:webHidden/>
          </w:rPr>
        </w:r>
        <w:r w:rsidR="00F5542B">
          <w:rPr>
            <w:noProof/>
            <w:webHidden/>
          </w:rPr>
          <w:fldChar w:fldCharType="separate"/>
        </w:r>
        <w:r w:rsidR="00F5542B">
          <w:rPr>
            <w:noProof/>
            <w:webHidden/>
          </w:rPr>
          <w:t>6</w:t>
        </w:r>
        <w:r w:rsidR="00F5542B">
          <w:rPr>
            <w:noProof/>
            <w:webHidden/>
          </w:rPr>
          <w:fldChar w:fldCharType="end"/>
        </w:r>
      </w:hyperlink>
    </w:p>
    <w:p w14:paraId="284E7C23" w14:textId="0CAF82C7" w:rsidR="00F5542B" w:rsidRDefault="00C71FC3">
      <w:pPr>
        <w:pStyle w:val="TOC1"/>
        <w:rPr>
          <w:rFonts w:asciiTheme="minorHAnsi" w:eastAsiaTheme="minorEastAsia" w:hAnsiTheme="minorHAnsi" w:cstheme="minorBidi"/>
          <w:bCs w:val="0"/>
          <w:noProof/>
          <w:sz w:val="22"/>
          <w:szCs w:val="22"/>
        </w:rPr>
      </w:pPr>
      <w:hyperlink w:anchor="_Toc91701680" w:history="1">
        <w:r w:rsidR="00F5542B" w:rsidRPr="000448BC">
          <w:rPr>
            <w:rStyle w:val="Hyperlink"/>
            <w:noProof/>
          </w:rPr>
          <w:t>Chương 2. Mô tả nghiệp vụ</w:t>
        </w:r>
        <w:r w:rsidR="00F5542B">
          <w:rPr>
            <w:noProof/>
            <w:webHidden/>
          </w:rPr>
          <w:tab/>
        </w:r>
        <w:r w:rsidR="00F5542B">
          <w:rPr>
            <w:noProof/>
            <w:webHidden/>
          </w:rPr>
          <w:fldChar w:fldCharType="begin"/>
        </w:r>
        <w:r w:rsidR="00F5542B">
          <w:rPr>
            <w:noProof/>
            <w:webHidden/>
          </w:rPr>
          <w:instrText xml:space="preserve"> PAGEREF _Toc91701680 \h </w:instrText>
        </w:r>
        <w:r w:rsidR="00F5542B">
          <w:rPr>
            <w:noProof/>
            <w:webHidden/>
          </w:rPr>
        </w:r>
        <w:r w:rsidR="00F5542B">
          <w:rPr>
            <w:noProof/>
            <w:webHidden/>
          </w:rPr>
          <w:fldChar w:fldCharType="separate"/>
        </w:r>
        <w:r w:rsidR="00F5542B">
          <w:rPr>
            <w:noProof/>
            <w:webHidden/>
          </w:rPr>
          <w:t>7</w:t>
        </w:r>
        <w:r w:rsidR="00F5542B">
          <w:rPr>
            <w:noProof/>
            <w:webHidden/>
          </w:rPr>
          <w:fldChar w:fldCharType="end"/>
        </w:r>
      </w:hyperlink>
    </w:p>
    <w:p w14:paraId="65FD192A" w14:textId="50249A1C" w:rsidR="00F5542B" w:rsidRDefault="00C71FC3">
      <w:pPr>
        <w:pStyle w:val="TOC2"/>
        <w:rPr>
          <w:rFonts w:asciiTheme="minorHAnsi" w:eastAsiaTheme="minorEastAsia" w:hAnsiTheme="minorHAnsi" w:cstheme="minorBidi"/>
          <w:i w:val="0"/>
          <w:noProof/>
          <w:sz w:val="22"/>
          <w:szCs w:val="22"/>
        </w:rPr>
      </w:pPr>
      <w:hyperlink w:anchor="_Toc91701681" w:history="1">
        <w:r w:rsidR="00F5542B" w:rsidRPr="000448BC">
          <w:rPr>
            <w:rStyle w:val="Hyperlink"/>
            <w:noProof/>
          </w:rPr>
          <w:t>2.1 Tổng quan</w:t>
        </w:r>
        <w:r w:rsidR="00F5542B">
          <w:rPr>
            <w:noProof/>
            <w:webHidden/>
          </w:rPr>
          <w:tab/>
        </w:r>
        <w:r w:rsidR="00F5542B">
          <w:rPr>
            <w:noProof/>
            <w:webHidden/>
          </w:rPr>
          <w:fldChar w:fldCharType="begin"/>
        </w:r>
        <w:r w:rsidR="00F5542B">
          <w:rPr>
            <w:noProof/>
            <w:webHidden/>
          </w:rPr>
          <w:instrText xml:space="preserve"> PAGEREF _Toc91701681 \h </w:instrText>
        </w:r>
        <w:r w:rsidR="00F5542B">
          <w:rPr>
            <w:noProof/>
            <w:webHidden/>
          </w:rPr>
        </w:r>
        <w:r w:rsidR="00F5542B">
          <w:rPr>
            <w:noProof/>
            <w:webHidden/>
          </w:rPr>
          <w:fldChar w:fldCharType="separate"/>
        </w:r>
        <w:r w:rsidR="00F5542B">
          <w:rPr>
            <w:noProof/>
            <w:webHidden/>
          </w:rPr>
          <w:t>7</w:t>
        </w:r>
        <w:r w:rsidR="00F5542B">
          <w:rPr>
            <w:noProof/>
            <w:webHidden/>
          </w:rPr>
          <w:fldChar w:fldCharType="end"/>
        </w:r>
      </w:hyperlink>
    </w:p>
    <w:p w14:paraId="39BB40EB" w14:textId="4FC632A6" w:rsidR="00F5542B" w:rsidRDefault="00C71FC3">
      <w:pPr>
        <w:pStyle w:val="TOC2"/>
        <w:rPr>
          <w:rFonts w:asciiTheme="minorHAnsi" w:eastAsiaTheme="minorEastAsia" w:hAnsiTheme="minorHAnsi" w:cstheme="minorBidi"/>
          <w:i w:val="0"/>
          <w:noProof/>
          <w:sz w:val="22"/>
          <w:szCs w:val="22"/>
        </w:rPr>
      </w:pPr>
      <w:hyperlink w:anchor="_Toc91701682" w:history="1">
        <w:r w:rsidR="00F5542B" w:rsidRPr="000448BC">
          <w:rPr>
            <w:rStyle w:val="Hyperlink"/>
            <w:noProof/>
          </w:rPr>
          <w:t>2.2 Quy trình đặt hàng</w:t>
        </w:r>
        <w:r w:rsidR="00F5542B">
          <w:rPr>
            <w:noProof/>
            <w:webHidden/>
          </w:rPr>
          <w:tab/>
        </w:r>
        <w:r w:rsidR="00F5542B">
          <w:rPr>
            <w:noProof/>
            <w:webHidden/>
          </w:rPr>
          <w:fldChar w:fldCharType="begin"/>
        </w:r>
        <w:r w:rsidR="00F5542B">
          <w:rPr>
            <w:noProof/>
            <w:webHidden/>
          </w:rPr>
          <w:instrText xml:space="preserve"> PAGEREF _Toc91701682 \h </w:instrText>
        </w:r>
        <w:r w:rsidR="00F5542B">
          <w:rPr>
            <w:noProof/>
            <w:webHidden/>
          </w:rPr>
        </w:r>
        <w:r w:rsidR="00F5542B">
          <w:rPr>
            <w:noProof/>
            <w:webHidden/>
          </w:rPr>
          <w:fldChar w:fldCharType="separate"/>
        </w:r>
        <w:r w:rsidR="00F5542B">
          <w:rPr>
            <w:noProof/>
            <w:webHidden/>
          </w:rPr>
          <w:t>8</w:t>
        </w:r>
        <w:r w:rsidR="00F5542B">
          <w:rPr>
            <w:noProof/>
            <w:webHidden/>
          </w:rPr>
          <w:fldChar w:fldCharType="end"/>
        </w:r>
      </w:hyperlink>
    </w:p>
    <w:p w14:paraId="5FB636FC" w14:textId="58066D4A" w:rsidR="00F5542B" w:rsidRDefault="00C71FC3">
      <w:pPr>
        <w:pStyle w:val="TOC2"/>
        <w:rPr>
          <w:rFonts w:asciiTheme="minorHAnsi" w:eastAsiaTheme="minorEastAsia" w:hAnsiTheme="minorHAnsi" w:cstheme="minorBidi"/>
          <w:i w:val="0"/>
          <w:noProof/>
          <w:sz w:val="22"/>
          <w:szCs w:val="22"/>
        </w:rPr>
      </w:pPr>
      <w:hyperlink w:anchor="_Toc91701683" w:history="1">
        <w:r w:rsidR="00F5542B" w:rsidRPr="000448BC">
          <w:rPr>
            <w:rStyle w:val="Hyperlink"/>
            <w:noProof/>
          </w:rPr>
          <w:t>2.3 Quy trình xử lý đơn đặt hàng</w:t>
        </w:r>
        <w:r w:rsidR="00F5542B">
          <w:rPr>
            <w:noProof/>
            <w:webHidden/>
          </w:rPr>
          <w:tab/>
        </w:r>
        <w:r w:rsidR="00F5542B">
          <w:rPr>
            <w:noProof/>
            <w:webHidden/>
          </w:rPr>
          <w:fldChar w:fldCharType="begin"/>
        </w:r>
        <w:r w:rsidR="00F5542B">
          <w:rPr>
            <w:noProof/>
            <w:webHidden/>
          </w:rPr>
          <w:instrText xml:space="preserve"> PAGEREF _Toc91701683 \h </w:instrText>
        </w:r>
        <w:r w:rsidR="00F5542B">
          <w:rPr>
            <w:noProof/>
            <w:webHidden/>
          </w:rPr>
        </w:r>
        <w:r w:rsidR="00F5542B">
          <w:rPr>
            <w:noProof/>
            <w:webHidden/>
          </w:rPr>
          <w:fldChar w:fldCharType="separate"/>
        </w:r>
        <w:r w:rsidR="00F5542B">
          <w:rPr>
            <w:noProof/>
            <w:webHidden/>
          </w:rPr>
          <w:t>8</w:t>
        </w:r>
        <w:r w:rsidR="00F5542B">
          <w:rPr>
            <w:noProof/>
            <w:webHidden/>
          </w:rPr>
          <w:fldChar w:fldCharType="end"/>
        </w:r>
      </w:hyperlink>
    </w:p>
    <w:p w14:paraId="6C68438D" w14:textId="30556BF4" w:rsidR="00F5542B" w:rsidRDefault="00C71FC3">
      <w:pPr>
        <w:pStyle w:val="TOC1"/>
        <w:rPr>
          <w:rFonts w:asciiTheme="minorHAnsi" w:eastAsiaTheme="minorEastAsia" w:hAnsiTheme="minorHAnsi" w:cstheme="minorBidi"/>
          <w:bCs w:val="0"/>
          <w:noProof/>
          <w:sz w:val="22"/>
          <w:szCs w:val="22"/>
        </w:rPr>
      </w:pPr>
      <w:hyperlink w:anchor="_Toc91701684" w:history="1">
        <w:r w:rsidR="00F5542B" w:rsidRPr="000448BC">
          <w:rPr>
            <w:rStyle w:val="Hyperlink"/>
            <w:noProof/>
          </w:rPr>
          <w:t>Chương 3. Thành phần tác nhân</w:t>
        </w:r>
        <w:r w:rsidR="00F5542B">
          <w:rPr>
            <w:noProof/>
            <w:webHidden/>
          </w:rPr>
          <w:tab/>
        </w:r>
        <w:r w:rsidR="00F5542B">
          <w:rPr>
            <w:noProof/>
            <w:webHidden/>
          </w:rPr>
          <w:fldChar w:fldCharType="begin"/>
        </w:r>
        <w:r w:rsidR="00F5542B">
          <w:rPr>
            <w:noProof/>
            <w:webHidden/>
          </w:rPr>
          <w:instrText xml:space="preserve"> PAGEREF _Toc91701684 \h </w:instrText>
        </w:r>
        <w:r w:rsidR="00F5542B">
          <w:rPr>
            <w:noProof/>
            <w:webHidden/>
          </w:rPr>
        </w:r>
        <w:r w:rsidR="00F5542B">
          <w:rPr>
            <w:noProof/>
            <w:webHidden/>
          </w:rPr>
          <w:fldChar w:fldCharType="separate"/>
        </w:r>
        <w:r w:rsidR="00F5542B">
          <w:rPr>
            <w:noProof/>
            <w:webHidden/>
          </w:rPr>
          <w:t>9</w:t>
        </w:r>
        <w:r w:rsidR="00F5542B">
          <w:rPr>
            <w:noProof/>
            <w:webHidden/>
          </w:rPr>
          <w:fldChar w:fldCharType="end"/>
        </w:r>
      </w:hyperlink>
    </w:p>
    <w:p w14:paraId="76F4688A" w14:textId="29D9059E" w:rsidR="00F5542B" w:rsidRDefault="00C71FC3">
      <w:pPr>
        <w:pStyle w:val="TOC2"/>
        <w:rPr>
          <w:rFonts w:asciiTheme="minorHAnsi" w:eastAsiaTheme="minorEastAsia" w:hAnsiTheme="minorHAnsi" w:cstheme="minorBidi"/>
          <w:i w:val="0"/>
          <w:noProof/>
          <w:sz w:val="22"/>
          <w:szCs w:val="22"/>
        </w:rPr>
      </w:pPr>
      <w:hyperlink w:anchor="_Toc91701685" w:history="1">
        <w:r w:rsidR="00F5542B" w:rsidRPr="000448BC">
          <w:rPr>
            <w:rStyle w:val="Hyperlink"/>
            <w:noProof/>
          </w:rPr>
          <w:t>3.1 Sơ đồ  quản lý bán hàng điện tử máy tính</w:t>
        </w:r>
        <w:r w:rsidR="00F5542B">
          <w:rPr>
            <w:noProof/>
            <w:webHidden/>
          </w:rPr>
          <w:tab/>
        </w:r>
        <w:r w:rsidR="00F5542B">
          <w:rPr>
            <w:noProof/>
            <w:webHidden/>
          </w:rPr>
          <w:fldChar w:fldCharType="begin"/>
        </w:r>
        <w:r w:rsidR="00F5542B">
          <w:rPr>
            <w:noProof/>
            <w:webHidden/>
          </w:rPr>
          <w:instrText xml:space="preserve"> PAGEREF _Toc91701685 \h </w:instrText>
        </w:r>
        <w:r w:rsidR="00F5542B">
          <w:rPr>
            <w:noProof/>
            <w:webHidden/>
          </w:rPr>
        </w:r>
        <w:r w:rsidR="00F5542B">
          <w:rPr>
            <w:noProof/>
            <w:webHidden/>
          </w:rPr>
          <w:fldChar w:fldCharType="separate"/>
        </w:r>
        <w:r w:rsidR="00F5542B">
          <w:rPr>
            <w:noProof/>
            <w:webHidden/>
          </w:rPr>
          <w:t>9</w:t>
        </w:r>
        <w:r w:rsidR="00F5542B">
          <w:rPr>
            <w:noProof/>
            <w:webHidden/>
          </w:rPr>
          <w:fldChar w:fldCharType="end"/>
        </w:r>
      </w:hyperlink>
    </w:p>
    <w:p w14:paraId="195B5AC4" w14:textId="2DE62299" w:rsidR="00F5542B" w:rsidRDefault="00C71FC3">
      <w:pPr>
        <w:pStyle w:val="TOC2"/>
        <w:rPr>
          <w:rFonts w:asciiTheme="minorHAnsi" w:eastAsiaTheme="minorEastAsia" w:hAnsiTheme="minorHAnsi" w:cstheme="minorBidi"/>
          <w:i w:val="0"/>
          <w:noProof/>
          <w:sz w:val="22"/>
          <w:szCs w:val="22"/>
        </w:rPr>
      </w:pPr>
      <w:hyperlink w:anchor="_Toc91701686" w:history="1">
        <w:r w:rsidR="00F5542B" w:rsidRPr="000448BC">
          <w:rPr>
            <w:rStyle w:val="Hyperlink"/>
            <w:noProof/>
          </w:rPr>
          <w:t>3.2 Sơ đồ chi tiết</w:t>
        </w:r>
        <w:r w:rsidR="00F5542B">
          <w:rPr>
            <w:noProof/>
            <w:webHidden/>
          </w:rPr>
          <w:tab/>
        </w:r>
        <w:r w:rsidR="00F5542B">
          <w:rPr>
            <w:noProof/>
            <w:webHidden/>
          </w:rPr>
          <w:fldChar w:fldCharType="begin"/>
        </w:r>
        <w:r w:rsidR="00F5542B">
          <w:rPr>
            <w:noProof/>
            <w:webHidden/>
          </w:rPr>
          <w:instrText xml:space="preserve"> PAGEREF _Toc91701686 \h </w:instrText>
        </w:r>
        <w:r w:rsidR="00F5542B">
          <w:rPr>
            <w:noProof/>
            <w:webHidden/>
          </w:rPr>
        </w:r>
        <w:r w:rsidR="00F5542B">
          <w:rPr>
            <w:noProof/>
            <w:webHidden/>
          </w:rPr>
          <w:fldChar w:fldCharType="separate"/>
        </w:r>
        <w:r w:rsidR="00F5542B">
          <w:rPr>
            <w:noProof/>
            <w:webHidden/>
          </w:rPr>
          <w:t>10</w:t>
        </w:r>
        <w:r w:rsidR="00F5542B">
          <w:rPr>
            <w:noProof/>
            <w:webHidden/>
          </w:rPr>
          <w:fldChar w:fldCharType="end"/>
        </w:r>
      </w:hyperlink>
    </w:p>
    <w:p w14:paraId="60B5C294" w14:textId="1462CA11" w:rsidR="00F5542B" w:rsidRDefault="00C71FC3">
      <w:pPr>
        <w:pStyle w:val="TOC1"/>
        <w:rPr>
          <w:rFonts w:asciiTheme="minorHAnsi" w:eastAsiaTheme="minorEastAsia" w:hAnsiTheme="minorHAnsi" w:cstheme="minorBidi"/>
          <w:bCs w:val="0"/>
          <w:noProof/>
          <w:sz w:val="22"/>
          <w:szCs w:val="22"/>
        </w:rPr>
      </w:pPr>
      <w:hyperlink w:anchor="_Toc91701687" w:history="1">
        <w:r w:rsidR="00F5542B" w:rsidRPr="000448BC">
          <w:rPr>
            <w:rStyle w:val="Hyperlink"/>
            <w:noProof/>
          </w:rPr>
          <w:t>Chương 4. Thành phần dữ liệu</w:t>
        </w:r>
        <w:r w:rsidR="00F5542B">
          <w:rPr>
            <w:noProof/>
            <w:webHidden/>
          </w:rPr>
          <w:tab/>
        </w:r>
        <w:r w:rsidR="00F5542B">
          <w:rPr>
            <w:noProof/>
            <w:webHidden/>
          </w:rPr>
          <w:fldChar w:fldCharType="begin"/>
        </w:r>
        <w:r w:rsidR="00F5542B">
          <w:rPr>
            <w:noProof/>
            <w:webHidden/>
          </w:rPr>
          <w:instrText xml:space="preserve"> PAGEREF _Toc91701687 \h </w:instrText>
        </w:r>
        <w:r w:rsidR="00F5542B">
          <w:rPr>
            <w:noProof/>
            <w:webHidden/>
          </w:rPr>
        </w:r>
        <w:r w:rsidR="00F5542B">
          <w:rPr>
            <w:noProof/>
            <w:webHidden/>
          </w:rPr>
          <w:fldChar w:fldCharType="separate"/>
        </w:r>
        <w:r w:rsidR="00F5542B">
          <w:rPr>
            <w:noProof/>
            <w:webHidden/>
          </w:rPr>
          <w:t>20</w:t>
        </w:r>
        <w:r w:rsidR="00F5542B">
          <w:rPr>
            <w:noProof/>
            <w:webHidden/>
          </w:rPr>
          <w:fldChar w:fldCharType="end"/>
        </w:r>
      </w:hyperlink>
    </w:p>
    <w:p w14:paraId="37F69C81" w14:textId="5A3ACFA6" w:rsidR="00F5542B" w:rsidRDefault="00C71FC3">
      <w:pPr>
        <w:pStyle w:val="TOC2"/>
        <w:rPr>
          <w:rFonts w:asciiTheme="minorHAnsi" w:eastAsiaTheme="minorEastAsia" w:hAnsiTheme="minorHAnsi" w:cstheme="minorBidi"/>
          <w:i w:val="0"/>
          <w:noProof/>
          <w:sz w:val="22"/>
          <w:szCs w:val="22"/>
        </w:rPr>
      </w:pPr>
      <w:hyperlink w:anchor="_Toc91701688" w:history="1">
        <w:r w:rsidR="00F5542B" w:rsidRPr="000448BC">
          <w:rPr>
            <w:rStyle w:val="Hyperlink"/>
            <w:noProof/>
          </w:rPr>
          <w:t>4.1 Phân tích ở mức quan niệm</w:t>
        </w:r>
        <w:r w:rsidR="00F5542B">
          <w:rPr>
            <w:noProof/>
            <w:webHidden/>
          </w:rPr>
          <w:tab/>
        </w:r>
        <w:r w:rsidR="00F5542B">
          <w:rPr>
            <w:noProof/>
            <w:webHidden/>
          </w:rPr>
          <w:fldChar w:fldCharType="begin"/>
        </w:r>
        <w:r w:rsidR="00F5542B">
          <w:rPr>
            <w:noProof/>
            <w:webHidden/>
          </w:rPr>
          <w:instrText xml:space="preserve"> PAGEREF _Toc91701688 \h </w:instrText>
        </w:r>
        <w:r w:rsidR="00F5542B">
          <w:rPr>
            <w:noProof/>
            <w:webHidden/>
          </w:rPr>
        </w:r>
        <w:r w:rsidR="00F5542B">
          <w:rPr>
            <w:noProof/>
            <w:webHidden/>
          </w:rPr>
          <w:fldChar w:fldCharType="separate"/>
        </w:r>
        <w:r w:rsidR="00F5542B">
          <w:rPr>
            <w:noProof/>
            <w:webHidden/>
          </w:rPr>
          <w:t>20</w:t>
        </w:r>
        <w:r w:rsidR="00F5542B">
          <w:rPr>
            <w:noProof/>
            <w:webHidden/>
          </w:rPr>
          <w:fldChar w:fldCharType="end"/>
        </w:r>
      </w:hyperlink>
    </w:p>
    <w:p w14:paraId="0ADEDA8E" w14:textId="46E3A4C9" w:rsidR="00F5542B" w:rsidRDefault="00C71FC3">
      <w:pPr>
        <w:pStyle w:val="TOC2"/>
        <w:rPr>
          <w:rFonts w:asciiTheme="minorHAnsi" w:eastAsiaTheme="minorEastAsia" w:hAnsiTheme="minorHAnsi" w:cstheme="minorBidi"/>
          <w:i w:val="0"/>
          <w:noProof/>
          <w:sz w:val="22"/>
          <w:szCs w:val="22"/>
        </w:rPr>
      </w:pPr>
      <w:hyperlink w:anchor="_Toc91701689" w:history="1">
        <w:r w:rsidR="00F5542B" w:rsidRPr="000448BC">
          <w:rPr>
            <w:rStyle w:val="Hyperlink"/>
            <w:noProof/>
          </w:rPr>
          <w:t>4.2 Thiết kế cơ sở dữ liệu</w:t>
        </w:r>
        <w:r w:rsidR="00F5542B">
          <w:rPr>
            <w:noProof/>
            <w:webHidden/>
          </w:rPr>
          <w:tab/>
        </w:r>
        <w:r w:rsidR="00F5542B">
          <w:rPr>
            <w:noProof/>
            <w:webHidden/>
          </w:rPr>
          <w:fldChar w:fldCharType="begin"/>
        </w:r>
        <w:r w:rsidR="00F5542B">
          <w:rPr>
            <w:noProof/>
            <w:webHidden/>
          </w:rPr>
          <w:instrText xml:space="preserve"> PAGEREF _Toc91701689 \h </w:instrText>
        </w:r>
        <w:r w:rsidR="00F5542B">
          <w:rPr>
            <w:noProof/>
            <w:webHidden/>
          </w:rPr>
        </w:r>
        <w:r w:rsidR="00F5542B">
          <w:rPr>
            <w:noProof/>
            <w:webHidden/>
          </w:rPr>
          <w:fldChar w:fldCharType="separate"/>
        </w:r>
        <w:r w:rsidR="00F5542B">
          <w:rPr>
            <w:noProof/>
            <w:webHidden/>
          </w:rPr>
          <w:t>21</w:t>
        </w:r>
        <w:r w:rsidR="00F5542B">
          <w:rPr>
            <w:noProof/>
            <w:webHidden/>
          </w:rPr>
          <w:fldChar w:fldCharType="end"/>
        </w:r>
      </w:hyperlink>
    </w:p>
    <w:p w14:paraId="22733D53" w14:textId="6D13C07E" w:rsidR="00F5542B" w:rsidRDefault="00C71FC3">
      <w:pPr>
        <w:pStyle w:val="TOC1"/>
        <w:rPr>
          <w:rFonts w:asciiTheme="minorHAnsi" w:eastAsiaTheme="minorEastAsia" w:hAnsiTheme="minorHAnsi" w:cstheme="minorBidi"/>
          <w:bCs w:val="0"/>
          <w:noProof/>
          <w:sz w:val="22"/>
          <w:szCs w:val="22"/>
        </w:rPr>
      </w:pPr>
      <w:hyperlink w:anchor="_Toc91701690" w:history="1">
        <w:r w:rsidR="00F5542B" w:rsidRPr="000448BC">
          <w:rPr>
            <w:rStyle w:val="Hyperlink"/>
            <w:noProof/>
          </w:rPr>
          <w:t>Chương 5. Thành phần giao diện</w:t>
        </w:r>
        <w:r w:rsidR="00F5542B">
          <w:rPr>
            <w:noProof/>
            <w:webHidden/>
          </w:rPr>
          <w:tab/>
        </w:r>
        <w:r w:rsidR="00F5542B">
          <w:rPr>
            <w:noProof/>
            <w:webHidden/>
          </w:rPr>
          <w:fldChar w:fldCharType="begin"/>
        </w:r>
        <w:r w:rsidR="00F5542B">
          <w:rPr>
            <w:noProof/>
            <w:webHidden/>
          </w:rPr>
          <w:instrText xml:space="preserve"> PAGEREF _Toc91701690 \h </w:instrText>
        </w:r>
        <w:r w:rsidR="00F5542B">
          <w:rPr>
            <w:noProof/>
            <w:webHidden/>
          </w:rPr>
        </w:r>
        <w:r w:rsidR="00F5542B">
          <w:rPr>
            <w:noProof/>
            <w:webHidden/>
          </w:rPr>
          <w:fldChar w:fldCharType="separate"/>
        </w:r>
        <w:r w:rsidR="00F5542B">
          <w:rPr>
            <w:noProof/>
            <w:webHidden/>
          </w:rPr>
          <w:t>25</w:t>
        </w:r>
        <w:r w:rsidR="00F5542B">
          <w:rPr>
            <w:noProof/>
            <w:webHidden/>
          </w:rPr>
          <w:fldChar w:fldCharType="end"/>
        </w:r>
      </w:hyperlink>
    </w:p>
    <w:p w14:paraId="3A04546C" w14:textId="2697B1CC" w:rsidR="00F5542B" w:rsidRDefault="00C71FC3">
      <w:pPr>
        <w:pStyle w:val="TOC2"/>
        <w:rPr>
          <w:rFonts w:asciiTheme="minorHAnsi" w:eastAsiaTheme="minorEastAsia" w:hAnsiTheme="minorHAnsi" w:cstheme="minorBidi"/>
          <w:i w:val="0"/>
          <w:noProof/>
          <w:sz w:val="22"/>
          <w:szCs w:val="22"/>
        </w:rPr>
      </w:pPr>
      <w:hyperlink w:anchor="_Toc91701691" w:history="1">
        <w:r w:rsidR="00F5542B" w:rsidRPr="000448BC">
          <w:rPr>
            <w:rStyle w:val="Hyperlink"/>
            <w:noProof/>
          </w:rPr>
          <w:t>5.1 Các màn hình nhập liệu</w:t>
        </w:r>
        <w:r w:rsidR="00F5542B">
          <w:rPr>
            <w:noProof/>
            <w:webHidden/>
          </w:rPr>
          <w:tab/>
        </w:r>
        <w:r w:rsidR="00F5542B">
          <w:rPr>
            <w:noProof/>
            <w:webHidden/>
          </w:rPr>
          <w:fldChar w:fldCharType="begin"/>
        </w:r>
        <w:r w:rsidR="00F5542B">
          <w:rPr>
            <w:noProof/>
            <w:webHidden/>
          </w:rPr>
          <w:instrText xml:space="preserve"> PAGEREF _Toc91701691 \h </w:instrText>
        </w:r>
        <w:r w:rsidR="00F5542B">
          <w:rPr>
            <w:noProof/>
            <w:webHidden/>
          </w:rPr>
        </w:r>
        <w:r w:rsidR="00F5542B">
          <w:rPr>
            <w:noProof/>
            <w:webHidden/>
          </w:rPr>
          <w:fldChar w:fldCharType="separate"/>
        </w:r>
        <w:r w:rsidR="00F5542B">
          <w:rPr>
            <w:noProof/>
            <w:webHidden/>
          </w:rPr>
          <w:t>25</w:t>
        </w:r>
        <w:r w:rsidR="00F5542B">
          <w:rPr>
            <w:noProof/>
            <w:webHidden/>
          </w:rPr>
          <w:fldChar w:fldCharType="end"/>
        </w:r>
      </w:hyperlink>
    </w:p>
    <w:p w14:paraId="532780B6" w14:textId="4518FA07" w:rsidR="00F5542B" w:rsidRDefault="00C71FC3">
      <w:pPr>
        <w:pStyle w:val="TOC2"/>
        <w:rPr>
          <w:rFonts w:asciiTheme="minorHAnsi" w:eastAsiaTheme="minorEastAsia" w:hAnsiTheme="minorHAnsi" w:cstheme="minorBidi"/>
          <w:i w:val="0"/>
          <w:noProof/>
          <w:sz w:val="22"/>
          <w:szCs w:val="22"/>
        </w:rPr>
      </w:pPr>
      <w:hyperlink w:anchor="_Toc91701692" w:history="1">
        <w:r w:rsidR="00F5542B" w:rsidRPr="000448BC">
          <w:rPr>
            <w:rStyle w:val="Hyperlink"/>
            <w:noProof/>
          </w:rPr>
          <w:t>5.2 Tạo báo cáo</w:t>
        </w:r>
        <w:r w:rsidR="00F5542B">
          <w:rPr>
            <w:noProof/>
            <w:webHidden/>
          </w:rPr>
          <w:tab/>
        </w:r>
        <w:r w:rsidR="00F5542B">
          <w:rPr>
            <w:noProof/>
            <w:webHidden/>
          </w:rPr>
          <w:fldChar w:fldCharType="begin"/>
        </w:r>
        <w:r w:rsidR="00F5542B">
          <w:rPr>
            <w:noProof/>
            <w:webHidden/>
          </w:rPr>
          <w:instrText xml:space="preserve"> PAGEREF _Toc91701692 \h </w:instrText>
        </w:r>
        <w:r w:rsidR="00F5542B">
          <w:rPr>
            <w:noProof/>
            <w:webHidden/>
          </w:rPr>
        </w:r>
        <w:r w:rsidR="00F5542B">
          <w:rPr>
            <w:noProof/>
            <w:webHidden/>
          </w:rPr>
          <w:fldChar w:fldCharType="separate"/>
        </w:r>
        <w:r w:rsidR="00F5542B">
          <w:rPr>
            <w:noProof/>
            <w:webHidden/>
          </w:rPr>
          <w:t>28</w:t>
        </w:r>
        <w:r w:rsidR="00F5542B">
          <w:rPr>
            <w:noProof/>
            <w:webHidden/>
          </w:rPr>
          <w:fldChar w:fldCharType="end"/>
        </w:r>
      </w:hyperlink>
    </w:p>
    <w:p w14:paraId="2D8198EA" w14:textId="36B0F6D1" w:rsidR="00F5542B" w:rsidRDefault="00C71FC3">
      <w:pPr>
        <w:pStyle w:val="TOC2"/>
        <w:rPr>
          <w:rFonts w:asciiTheme="minorHAnsi" w:eastAsiaTheme="minorEastAsia" w:hAnsiTheme="minorHAnsi" w:cstheme="minorBidi"/>
          <w:i w:val="0"/>
          <w:noProof/>
          <w:sz w:val="22"/>
          <w:szCs w:val="22"/>
        </w:rPr>
      </w:pPr>
      <w:hyperlink w:anchor="_Toc91701693" w:history="1">
        <w:r w:rsidR="00F5542B" w:rsidRPr="000448BC">
          <w:rPr>
            <w:rStyle w:val="Hyperlink"/>
            <w:noProof/>
          </w:rPr>
          <w:t>5.3 Tiện ích</w:t>
        </w:r>
        <w:r w:rsidR="00F5542B">
          <w:rPr>
            <w:noProof/>
            <w:webHidden/>
          </w:rPr>
          <w:tab/>
        </w:r>
        <w:r w:rsidR="00F5542B">
          <w:rPr>
            <w:noProof/>
            <w:webHidden/>
          </w:rPr>
          <w:fldChar w:fldCharType="begin"/>
        </w:r>
        <w:r w:rsidR="00F5542B">
          <w:rPr>
            <w:noProof/>
            <w:webHidden/>
          </w:rPr>
          <w:instrText xml:space="preserve"> PAGEREF _Toc91701693 \h </w:instrText>
        </w:r>
        <w:r w:rsidR="00F5542B">
          <w:rPr>
            <w:noProof/>
            <w:webHidden/>
          </w:rPr>
        </w:r>
        <w:r w:rsidR="00F5542B">
          <w:rPr>
            <w:noProof/>
            <w:webHidden/>
          </w:rPr>
          <w:fldChar w:fldCharType="separate"/>
        </w:r>
        <w:r w:rsidR="00F5542B">
          <w:rPr>
            <w:noProof/>
            <w:webHidden/>
          </w:rPr>
          <w:t>31</w:t>
        </w:r>
        <w:r w:rsidR="00F5542B">
          <w:rPr>
            <w:noProof/>
            <w:webHidden/>
          </w:rPr>
          <w:fldChar w:fldCharType="end"/>
        </w:r>
      </w:hyperlink>
    </w:p>
    <w:p w14:paraId="4CB59CDE" w14:textId="5FD417D5" w:rsidR="005D590A" w:rsidRDefault="007C04EE">
      <w:pPr>
        <w:pStyle w:val="BodyText"/>
      </w:pPr>
      <w:r>
        <w:fldChar w:fldCharType="end"/>
      </w:r>
    </w:p>
    <w:p w14:paraId="6E4FCD55" w14:textId="77777777" w:rsidR="005D590A" w:rsidRDefault="007C04EE">
      <w:pPr>
        <w:pStyle w:val="Title"/>
      </w:pPr>
      <w:r>
        <w:lastRenderedPageBreak/>
        <w:t>Danh sách các hình vẽ và bảng</w:t>
      </w:r>
    </w:p>
    <w:p w14:paraId="06852A2C" w14:textId="77777777" w:rsidR="005D590A" w:rsidRDefault="005D590A">
      <w:pPr>
        <w:pStyle w:val="BodyText"/>
      </w:pPr>
    </w:p>
    <w:p w14:paraId="3F4D5218" w14:textId="61A33818" w:rsidR="00F5542B" w:rsidRDefault="007C04EE">
      <w:pPr>
        <w:pStyle w:val="TableofFigures"/>
        <w:rPr>
          <w:rFonts w:asciiTheme="minorHAnsi" w:eastAsiaTheme="minorEastAsia" w:hAnsiTheme="minorHAnsi" w:cstheme="minorBidi"/>
          <w:noProof/>
          <w:sz w:val="22"/>
        </w:rPr>
      </w:pPr>
      <w:r>
        <w:rPr>
          <w:b/>
          <w:bCs/>
          <w:sz w:val="22"/>
        </w:rPr>
        <w:fldChar w:fldCharType="begin"/>
      </w:r>
      <w:r>
        <w:rPr>
          <w:b/>
          <w:bCs/>
          <w:sz w:val="22"/>
        </w:rPr>
        <w:instrText xml:space="preserve"> TOC \h \z \t "Figure-Caption,1" \c "Hình" </w:instrText>
      </w:r>
      <w:r>
        <w:rPr>
          <w:b/>
          <w:bCs/>
          <w:sz w:val="22"/>
        </w:rPr>
        <w:fldChar w:fldCharType="separate"/>
      </w:r>
      <w:hyperlink w:anchor="_Toc91701694" w:history="1">
        <w:r w:rsidR="00F5542B" w:rsidRPr="00806ED8">
          <w:rPr>
            <w:rStyle w:val="Hyperlink"/>
            <w:noProof/>
          </w:rPr>
          <w:t>Hình 2.1. Sơ đồ quy trình đặt hàng</w:t>
        </w:r>
        <w:r w:rsidR="00F5542B">
          <w:rPr>
            <w:noProof/>
            <w:webHidden/>
          </w:rPr>
          <w:tab/>
        </w:r>
        <w:r w:rsidR="00F5542B">
          <w:rPr>
            <w:noProof/>
            <w:webHidden/>
          </w:rPr>
          <w:fldChar w:fldCharType="begin"/>
        </w:r>
        <w:r w:rsidR="00F5542B">
          <w:rPr>
            <w:noProof/>
            <w:webHidden/>
          </w:rPr>
          <w:instrText xml:space="preserve"> PAGEREF _Toc91701694 \h </w:instrText>
        </w:r>
        <w:r w:rsidR="00F5542B">
          <w:rPr>
            <w:noProof/>
            <w:webHidden/>
          </w:rPr>
        </w:r>
        <w:r w:rsidR="00F5542B">
          <w:rPr>
            <w:noProof/>
            <w:webHidden/>
          </w:rPr>
          <w:fldChar w:fldCharType="separate"/>
        </w:r>
        <w:r w:rsidR="00F5542B">
          <w:rPr>
            <w:noProof/>
            <w:webHidden/>
          </w:rPr>
          <w:t>8</w:t>
        </w:r>
        <w:r w:rsidR="00F5542B">
          <w:rPr>
            <w:noProof/>
            <w:webHidden/>
          </w:rPr>
          <w:fldChar w:fldCharType="end"/>
        </w:r>
      </w:hyperlink>
    </w:p>
    <w:p w14:paraId="1453361E" w14:textId="18127FBB" w:rsidR="00F5542B" w:rsidRDefault="00C71FC3">
      <w:pPr>
        <w:pStyle w:val="TableofFigures"/>
        <w:rPr>
          <w:rFonts w:asciiTheme="minorHAnsi" w:eastAsiaTheme="minorEastAsia" w:hAnsiTheme="minorHAnsi" w:cstheme="minorBidi"/>
          <w:noProof/>
          <w:sz w:val="22"/>
        </w:rPr>
      </w:pPr>
      <w:hyperlink w:anchor="_Toc91701695" w:history="1">
        <w:r w:rsidR="00F5542B" w:rsidRPr="00806ED8">
          <w:rPr>
            <w:rStyle w:val="Hyperlink"/>
            <w:noProof/>
          </w:rPr>
          <w:t>Hình 2.2. Sơ đồ quy trình xử lý đơn đặt hàng</w:t>
        </w:r>
        <w:r w:rsidR="00F5542B">
          <w:rPr>
            <w:noProof/>
            <w:webHidden/>
          </w:rPr>
          <w:tab/>
        </w:r>
        <w:r w:rsidR="00F5542B">
          <w:rPr>
            <w:noProof/>
            <w:webHidden/>
          </w:rPr>
          <w:fldChar w:fldCharType="begin"/>
        </w:r>
        <w:r w:rsidR="00F5542B">
          <w:rPr>
            <w:noProof/>
            <w:webHidden/>
          </w:rPr>
          <w:instrText xml:space="preserve"> PAGEREF _Toc91701695 \h </w:instrText>
        </w:r>
        <w:r w:rsidR="00F5542B">
          <w:rPr>
            <w:noProof/>
            <w:webHidden/>
          </w:rPr>
        </w:r>
        <w:r w:rsidR="00F5542B">
          <w:rPr>
            <w:noProof/>
            <w:webHidden/>
          </w:rPr>
          <w:fldChar w:fldCharType="separate"/>
        </w:r>
        <w:r w:rsidR="00F5542B">
          <w:rPr>
            <w:noProof/>
            <w:webHidden/>
          </w:rPr>
          <w:t>8</w:t>
        </w:r>
        <w:r w:rsidR="00F5542B">
          <w:rPr>
            <w:noProof/>
            <w:webHidden/>
          </w:rPr>
          <w:fldChar w:fldCharType="end"/>
        </w:r>
      </w:hyperlink>
    </w:p>
    <w:p w14:paraId="574FD6BE" w14:textId="1C92E5B1" w:rsidR="00F5542B" w:rsidRDefault="00C71FC3">
      <w:pPr>
        <w:pStyle w:val="TableofFigures"/>
        <w:rPr>
          <w:rFonts w:asciiTheme="minorHAnsi" w:eastAsiaTheme="minorEastAsia" w:hAnsiTheme="minorHAnsi" w:cstheme="minorBidi"/>
          <w:noProof/>
          <w:sz w:val="22"/>
        </w:rPr>
      </w:pPr>
      <w:hyperlink w:anchor="_Toc91701696" w:history="1">
        <w:r w:rsidR="00F5542B" w:rsidRPr="00806ED8">
          <w:rPr>
            <w:rStyle w:val="Hyperlink"/>
            <w:noProof/>
          </w:rPr>
          <w:t>Hình 3.1. Sơ đồ use case tổng quát.</w:t>
        </w:r>
        <w:r w:rsidR="00F5542B">
          <w:rPr>
            <w:noProof/>
            <w:webHidden/>
          </w:rPr>
          <w:tab/>
        </w:r>
        <w:r w:rsidR="00F5542B">
          <w:rPr>
            <w:noProof/>
            <w:webHidden/>
          </w:rPr>
          <w:fldChar w:fldCharType="begin"/>
        </w:r>
        <w:r w:rsidR="00F5542B">
          <w:rPr>
            <w:noProof/>
            <w:webHidden/>
          </w:rPr>
          <w:instrText xml:space="preserve"> PAGEREF _Toc91701696 \h </w:instrText>
        </w:r>
        <w:r w:rsidR="00F5542B">
          <w:rPr>
            <w:noProof/>
            <w:webHidden/>
          </w:rPr>
        </w:r>
        <w:r w:rsidR="00F5542B">
          <w:rPr>
            <w:noProof/>
            <w:webHidden/>
          </w:rPr>
          <w:fldChar w:fldCharType="separate"/>
        </w:r>
        <w:r w:rsidR="00F5542B">
          <w:rPr>
            <w:noProof/>
            <w:webHidden/>
          </w:rPr>
          <w:t>9</w:t>
        </w:r>
        <w:r w:rsidR="00F5542B">
          <w:rPr>
            <w:noProof/>
            <w:webHidden/>
          </w:rPr>
          <w:fldChar w:fldCharType="end"/>
        </w:r>
      </w:hyperlink>
    </w:p>
    <w:p w14:paraId="2CEE198E" w14:textId="5AF85C8A" w:rsidR="00F5542B" w:rsidRDefault="00C71FC3">
      <w:pPr>
        <w:pStyle w:val="TableofFigures"/>
        <w:rPr>
          <w:rFonts w:asciiTheme="minorHAnsi" w:eastAsiaTheme="minorEastAsia" w:hAnsiTheme="minorHAnsi" w:cstheme="minorBidi"/>
          <w:noProof/>
          <w:sz w:val="22"/>
        </w:rPr>
      </w:pPr>
      <w:hyperlink w:anchor="_Toc91701697" w:history="1">
        <w:r w:rsidR="00F5542B" w:rsidRPr="00806ED8">
          <w:rPr>
            <w:rStyle w:val="Hyperlink"/>
            <w:noProof/>
          </w:rPr>
          <w:t>Hình 3.2. Sơ đồ use case chi tiết quản lý thông tin khách hàng.</w:t>
        </w:r>
        <w:r w:rsidR="00F5542B">
          <w:rPr>
            <w:noProof/>
            <w:webHidden/>
          </w:rPr>
          <w:tab/>
        </w:r>
        <w:r w:rsidR="00F5542B">
          <w:rPr>
            <w:noProof/>
            <w:webHidden/>
          </w:rPr>
          <w:fldChar w:fldCharType="begin"/>
        </w:r>
        <w:r w:rsidR="00F5542B">
          <w:rPr>
            <w:noProof/>
            <w:webHidden/>
          </w:rPr>
          <w:instrText xml:space="preserve"> PAGEREF _Toc91701697 \h </w:instrText>
        </w:r>
        <w:r w:rsidR="00F5542B">
          <w:rPr>
            <w:noProof/>
            <w:webHidden/>
          </w:rPr>
        </w:r>
        <w:r w:rsidR="00F5542B">
          <w:rPr>
            <w:noProof/>
            <w:webHidden/>
          </w:rPr>
          <w:fldChar w:fldCharType="separate"/>
        </w:r>
        <w:r w:rsidR="00F5542B">
          <w:rPr>
            <w:noProof/>
            <w:webHidden/>
          </w:rPr>
          <w:t>10</w:t>
        </w:r>
        <w:r w:rsidR="00F5542B">
          <w:rPr>
            <w:noProof/>
            <w:webHidden/>
          </w:rPr>
          <w:fldChar w:fldCharType="end"/>
        </w:r>
      </w:hyperlink>
    </w:p>
    <w:p w14:paraId="455730F5" w14:textId="3CD90E30" w:rsidR="00F5542B" w:rsidRDefault="00C71FC3">
      <w:pPr>
        <w:pStyle w:val="TableofFigures"/>
        <w:rPr>
          <w:rFonts w:asciiTheme="minorHAnsi" w:eastAsiaTheme="minorEastAsia" w:hAnsiTheme="minorHAnsi" w:cstheme="minorBidi"/>
          <w:noProof/>
          <w:sz w:val="22"/>
        </w:rPr>
      </w:pPr>
      <w:hyperlink w:anchor="_Toc91701698" w:history="1">
        <w:r w:rsidR="00F5542B" w:rsidRPr="00806ED8">
          <w:rPr>
            <w:rStyle w:val="Hyperlink"/>
            <w:noProof/>
          </w:rPr>
          <w:t>Hình 3.3. Sơ đồ use case chi tiết quản lý đơn hàng</w:t>
        </w:r>
        <w:r w:rsidR="00F5542B">
          <w:rPr>
            <w:noProof/>
            <w:webHidden/>
          </w:rPr>
          <w:tab/>
        </w:r>
        <w:r w:rsidR="00F5542B">
          <w:rPr>
            <w:noProof/>
            <w:webHidden/>
          </w:rPr>
          <w:fldChar w:fldCharType="begin"/>
        </w:r>
        <w:r w:rsidR="00F5542B">
          <w:rPr>
            <w:noProof/>
            <w:webHidden/>
          </w:rPr>
          <w:instrText xml:space="preserve"> PAGEREF _Toc91701698 \h </w:instrText>
        </w:r>
        <w:r w:rsidR="00F5542B">
          <w:rPr>
            <w:noProof/>
            <w:webHidden/>
          </w:rPr>
        </w:r>
        <w:r w:rsidR="00F5542B">
          <w:rPr>
            <w:noProof/>
            <w:webHidden/>
          </w:rPr>
          <w:fldChar w:fldCharType="separate"/>
        </w:r>
        <w:r w:rsidR="00F5542B">
          <w:rPr>
            <w:noProof/>
            <w:webHidden/>
          </w:rPr>
          <w:t>10</w:t>
        </w:r>
        <w:r w:rsidR="00F5542B">
          <w:rPr>
            <w:noProof/>
            <w:webHidden/>
          </w:rPr>
          <w:fldChar w:fldCharType="end"/>
        </w:r>
      </w:hyperlink>
    </w:p>
    <w:p w14:paraId="3CFDEEB6" w14:textId="1689B1DF" w:rsidR="00F5542B" w:rsidRDefault="00C71FC3">
      <w:pPr>
        <w:pStyle w:val="TableofFigures"/>
        <w:rPr>
          <w:rFonts w:asciiTheme="minorHAnsi" w:eastAsiaTheme="minorEastAsia" w:hAnsiTheme="minorHAnsi" w:cstheme="minorBidi"/>
          <w:noProof/>
          <w:sz w:val="22"/>
        </w:rPr>
      </w:pPr>
      <w:hyperlink w:anchor="_Toc91701699" w:history="1">
        <w:r w:rsidR="00F5542B" w:rsidRPr="00806ED8">
          <w:rPr>
            <w:rStyle w:val="Hyperlink"/>
            <w:noProof/>
          </w:rPr>
          <w:t>Hình 3.4. Sơ đồ use case quản lý sản phẩm</w:t>
        </w:r>
        <w:r w:rsidR="00F5542B">
          <w:rPr>
            <w:noProof/>
            <w:webHidden/>
          </w:rPr>
          <w:tab/>
        </w:r>
        <w:r w:rsidR="00F5542B">
          <w:rPr>
            <w:noProof/>
            <w:webHidden/>
          </w:rPr>
          <w:fldChar w:fldCharType="begin"/>
        </w:r>
        <w:r w:rsidR="00F5542B">
          <w:rPr>
            <w:noProof/>
            <w:webHidden/>
          </w:rPr>
          <w:instrText xml:space="preserve"> PAGEREF _Toc91701699 \h </w:instrText>
        </w:r>
        <w:r w:rsidR="00F5542B">
          <w:rPr>
            <w:noProof/>
            <w:webHidden/>
          </w:rPr>
        </w:r>
        <w:r w:rsidR="00F5542B">
          <w:rPr>
            <w:noProof/>
            <w:webHidden/>
          </w:rPr>
          <w:fldChar w:fldCharType="separate"/>
        </w:r>
        <w:r w:rsidR="00F5542B">
          <w:rPr>
            <w:noProof/>
            <w:webHidden/>
          </w:rPr>
          <w:t>11</w:t>
        </w:r>
        <w:r w:rsidR="00F5542B">
          <w:rPr>
            <w:noProof/>
            <w:webHidden/>
          </w:rPr>
          <w:fldChar w:fldCharType="end"/>
        </w:r>
      </w:hyperlink>
    </w:p>
    <w:p w14:paraId="74BB8F6F" w14:textId="2D20B17B" w:rsidR="00F5542B" w:rsidRDefault="00C71FC3">
      <w:pPr>
        <w:pStyle w:val="TableofFigures"/>
        <w:rPr>
          <w:rFonts w:asciiTheme="minorHAnsi" w:eastAsiaTheme="minorEastAsia" w:hAnsiTheme="minorHAnsi" w:cstheme="minorBidi"/>
          <w:noProof/>
          <w:sz w:val="22"/>
        </w:rPr>
      </w:pPr>
      <w:hyperlink w:anchor="_Toc91701700" w:history="1">
        <w:r w:rsidR="00F5542B" w:rsidRPr="00806ED8">
          <w:rPr>
            <w:rStyle w:val="Hyperlink"/>
            <w:noProof/>
          </w:rPr>
          <w:t>Hình 3.5. Sơ đồ quản lý phiếu đặt hàng</w:t>
        </w:r>
        <w:r w:rsidR="00F5542B">
          <w:rPr>
            <w:noProof/>
            <w:webHidden/>
          </w:rPr>
          <w:tab/>
        </w:r>
        <w:r w:rsidR="00F5542B">
          <w:rPr>
            <w:noProof/>
            <w:webHidden/>
          </w:rPr>
          <w:fldChar w:fldCharType="begin"/>
        </w:r>
        <w:r w:rsidR="00F5542B">
          <w:rPr>
            <w:noProof/>
            <w:webHidden/>
          </w:rPr>
          <w:instrText xml:space="preserve"> PAGEREF _Toc91701700 \h </w:instrText>
        </w:r>
        <w:r w:rsidR="00F5542B">
          <w:rPr>
            <w:noProof/>
            <w:webHidden/>
          </w:rPr>
        </w:r>
        <w:r w:rsidR="00F5542B">
          <w:rPr>
            <w:noProof/>
            <w:webHidden/>
          </w:rPr>
          <w:fldChar w:fldCharType="separate"/>
        </w:r>
        <w:r w:rsidR="00F5542B">
          <w:rPr>
            <w:noProof/>
            <w:webHidden/>
          </w:rPr>
          <w:t>11</w:t>
        </w:r>
        <w:r w:rsidR="00F5542B">
          <w:rPr>
            <w:noProof/>
            <w:webHidden/>
          </w:rPr>
          <w:fldChar w:fldCharType="end"/>
        </w:r>
      </w:hyperlink>
    </w:p>
    <w:p w14:paraId="5A7A94ED" w14:textId="62DD2E6E" w:rsidR="00F5542B" w:rsidRDefault="00C71FC3">
      <w:pPr>
        <w:pStyle w:val="TableofFigures"/>
        <w:rPr>
          <w:rFonts w:asciiTheme="minorHAnsi" w:eastAsiaTheme="minorEastAsia" w:hAnsiTheme="minorHAnsi" w:cstheme="minorBidi"/>
          <w:noProof/>
          <w:sz w:val="22"/>
        </w:rPr>
      </w:pPr>
      <w:hyperlink w:anchor="_Toc91701701" w:history="1">
        <w:r w:rsidR="00F5542B" w:rsidRPr="00806ED8">
          <w:rPr>
            <w:rStyle w:val="Hyperlink"/>
            <w:noProof/>
          </w:rPr>
          <w:t>Hình 4.1. Sơ đồ Lớp</w:t>
        </w:r>
        <w:r w:rsidR="00F5542B">
          <w:rPr>
            <w:noProof/>
            <w:webHidden/>
          </w:rPr>
          <w:tab/>
        </w:r>
        <w:r w:rsidR="00F5542B">
          <w:rPr>
            <w:noProof/>
            <w:webHidden/>
          </w:rPr>
          <w:fldChar w:fldCharType="begin"/>
        </w:r>
        <w:r w:rsidR="00F5542B">
          <w:rPr>
            <w:noProof/>
            <w:webHidden/>
          </w:rPr>
          <w:instrText xml:space="preserve"> PAGEREF _Toc91701701 \h </w:instrText>
        </w:r>
        <w:r w:rsidR="00F5542B">
          <w:rPr>
            <w:noProof/>
            <w:webHidden/>
          </w:rPr>
        </w:r>
        <w:r w:rsidR="00F5542B">
          <w:rPr>
            <w:noProof/>
            <w:webHidden/>
          </w:rPr>
          <w:fldChar w:fldCharType="separate"/>
        </w:r>
        <w:r w:rsidR="00F5542B">
          <w:rPr>
            <w:noProof/>
            <w:webHidden/>
          </w:rPr>
          <w:t>20</w:t>
        </w:r>
        <w:r w:rsidR="00F5542B">
          <w:rPr>
            <w:noProof/>
            <w:webHidden/>
          </w:rPr>
          <w:fldChar w:fldCharType="end"/>
        </w:r>
      </w:hyperlink>
    </w:p>
    <w:p w14:paraId="2BB02ED3" w14:textId="220D2C7C" w:rsidR="00F5542B" w:rsidRDefault="00C71FC3">
      <w:pPr>
        <w:pStyle w:val="TableofFigures"/>
        <w:rPr>
          <w:rFonts w:asciiTheme="minorHAnsi" w:eastAsiaTheme="minorEastAsia" w:hAnsiTheme="minorHAnsi" w:cstheme="minorBidi"/>
          <w:noProof/>
          <w:sz w:val="22"/>
        </w:rPr>
      </w:pPr>
      <w:hyperlink w:anchor="_Toc91701702" w:history="1">
        <w:r w:rsidR="00F5542B" w:rsidRPr="00806ED8">
          <w:rPr>
            <w:rStyle w:val="Hyperlink"/>
            <w:noProof/>
          </w:rPr>
          <w:t>Hình 4.2. Sơ đồ quan niệm dữ liệu</w:t>
        </w:r>
        <w:r w:rsidR="00F5542B">
          <w:rPr>
            <w:noProof/>
            <w:webHidden/>
          </w:rPr>
          <w:tab/>
        </w:r>
        <w:r w:rsidR="00F5542B">
          <w:rPr>
            <w:noProof/>
            <w:webHidden/>
          </w:rPr>
          <w:fldChar w:fldCharType="begin"/>
        </w:r>
        <w:r w:rsidR="00F5542B">
          <w:rPr>
            <w:noProof/>
            <w:webHidden/>
          </w:rPr>
          <w:instrText xml:space="preserve"> PAGEREF _Toc91701702 \h </w:instrText>
        </w:r>
        <w:r w:rsidR="00F5542B">
          <w:rPr>
            <w:noProof/>
            <w:webHidden/>
          </w:rPr>
        </w:r>
        <w:r w:rsidR="00F5542B">
          <w:rPr>
            <w:noProof/>
            <w:webHidden/>
          </w:rPr>
          <w:fldChar w:fldCharType="separate"/>
        </w:r>
        <w:r w:rsidR="00F5542B">
          <w:rPr>
            <w:noProof/>
            <w:webHidden/>
          </w:rPr>
          <w:t>21</w:t>
        </w:r>
        <w:r w:rsidR="00F5542B">
          <w:rPr>
            <w:noProof/>
            <w:webHidden/>
          </w:rPr>
          <w:fldChar w:fldCharType="end"/>
        </w:r>
      </w:hyperlink>
    </w:p>
    <w:p w14:paraId="21012F9E" w14:textId="3C6DF240" w:rsidR="00F5542B" w:rsidRDefault="00C71FC3">
      <w:pPr>
        <w:pStyle w:val="TableofFigures"/>
        <w:rPr>
          <w:rFonts w:asciiTheme="minorHAnsi" w:eastAsiaTheme="minorEastAsia" w:hAnsiTheme="minorHAnsi" w:cstheme="minorBidi"/>
          <w:noProof/>
          <w:sz w:val="22"/>
        </w:rPr>
      </w:pPr>
      <w:hyperlink w:anchor="_Toc91701703" w:history="1">
        <w:r w:rsidR="00F5542B" w:rsidRPr="00806ED8">
          <w:rPr>
            <w:rStyle w:val="Hyperlink"/>
            <w:noProof/>
          </w:rPr>
          <w:t>Hình 5.1. Giao diện đăng ký</w:t>
        </w:r>
        <w:r w:rsidR="00F5542B">
          <w:rPr>
            <w:noProof/>
            <w:webHidden/>
          </w:rPr>
          <w:tab/>
        </w:r>
        <w:r w:rsidR="00F5542B">
          <w:rPr>
            <w:noProof/>
            <w:webHidden/>
          </w:rPr>
          <w:fldChar w:fldCharType="begin"/>
        </w:r>
        <w:r w:rsidR="00F5542B">
          <w:rPr>
            <w:noProof/>
            <w:webHidden/>
          </w:rPr>
          <w:instrText xml:space="preserve"> PAGEREF _Toc91701703 \h </w:instrText>
        </w:r>
        <w:r w:rsidR="00F5542B">
          <w:rPr>
            <w:noProof/>
            <w:webHidden/>
          </w:rPr>
        </w:r>
        <w:r w:rsidR="00F5542B">
          <w:rPr>
            <w:noProof/>
            <w:webHidden/>
          </w:rPr>
          <w:fldChar w:fldCharType="separate"/>
        </w:r>
        <w:r w:rsidR="00F5542B">
          <w:rPr>
            <w:noProof/>
            <w:webHidden/>
          </w:rPr>
          <w:t>25</w:t>
        </w:r>
        <w:r w:rsidR="00F5542B">
          <w:rPr>
            <w:noProof/>
            <w:webHidden/>
          </w:rPr>
          <w:fldChar w:fldCharType="end"/>
        </w:r>
      </w:hyperlink>
    </w:p>
    <w:p w14:paraId="458C8781" w14:textId="3249904F" w:rsidR="00F5542B" w:rsidRDefault="00C71FC3">
      <w:pPr>
        <w:pStyle w:val="TableofFigures"/>
        <w:rPr>
          <w:rFonts w:asciiTheme="minorHAnsi" w:eastAsiaTheme="minorEastAsia" w:hAnsiTheme="minorHAnsi" w:cstheme="minorBidi"/>
          <w:noProof/>
          <w:sz w:val="22"/>
        </w:rPr>
      </w:pPr>
      <w:hyperlink w:anchor="_Toc91701704" w:history="1">
        <w:r w:rsidR="00F5542B" w:rsidRPr="00806ED8">
          <w:rPr>
            <w:rStyle w:val="Hyperlink"/>
            <w:noProof/>
          </w:rPr>
          <w:t>Hình 5.2. Giao diện đăng nhập</w:t>
        </w:r>
        <w:r w:rsidR="00F5542B">
          <w:rPr>
            <w:noProof/>
            <w:webHidden/>
          </w:rPr>
          <w:tab/>
        </w:r>
        <w:r w:rsidR="00F5542B">
          <w:rPr>
            <w:noProof/>
            <w:webHidden/>
          </w:rPr>
          <w:fldChar w:fldCharType="begin"/>
        </w:r>
        <w:r w:rsidR="00F5542B">
          <w:rPr>
            <w:noProof/>
            <w:webHidden/>
          </w:rPr>
          <w:instrText xml:space="preserve"> PAGEREF _Toc91701704 \h </w:instrText>
        </w:r>
        <w:r w:rsidR="00F5542B">
          <w:rPr>
            <w:noProof/>
            <w:webHidden/>
          </w:rPr>
        </w:r>
        <w:r w:rsidR="00F5542B">
          <w:rPr>
            <w:noProof/>
            <w:webHidden/>
          </w:rPr>
          <w:fldChar w:fldCharType="separate"/>
        </w:r>
        <w:r w:rsidR="00F5542B">
          <w:rPr>
            <w:noProof/>
            <w:webHidden/>
          </w:rPr>
          <w:t>26</w:t>
        </w:r>
        <w:r w:rsidR="00F5542B">
          <w:rPr>
            <w:noProof/>
            <w:webHidden/>
          </w:rPr>
          <w:fldChar w:fldCharType="end"/>
        </w:r>
      </w:hyperlink>
    </w:p>
    <w:p w14:paraId="3B37482A" w14:textId="35839961" w:rsidR="00F5542B" w:rsidRDefault="00C71FC3">
      <w:pPr>
        <w:pStyle w:val="TableofFigures"/>
        <w:rPr>
          <w:rFonts w:asciiTheme="minorHAnsi" w:eastAsiaTheme="minorEastAsia" w:hAnsiTheme="minorHAnsi" w:cstheme="minorBidi"/>
          <w:noProof/>
          <w:sz w:val="22"/>
        </w:rPr>
      </w:pPr>
      <w:hyperlink w:anchor="_Toc91701705" w:history="1">
        <w:r w:rsidR="00F5542B" w:rsidRPr="00806ED8">
          <w:rPr>
            <w:rStyle w:val="Hyperlink"/>
            <w:noProof/>
          </w:rPr>
          <w:t>Hình 5.3. Giao diện tìm kiếm sản phẩm</w:t>
        </w:r>
        <w:r w:rsidR="00F5542B">
          <w:rPr>
            <w:noProof/>
            <w:webHidden/>
          </w:rPr>
          <w:tab/>
        </w:r>
        <w:r w:rsidR="00F5542B">
          <w:rPr>
            <w:noProof/>
            <w:webHidden/>
          </w:rPr>
          <w:fldChar w:fldCharType="begin"/>
        </w:r>
        <w:r w:rsidR="00F5542B">
          <w:rPr>
            <w:noProof/>
            <w:webHidden/>
          </w:rPr>
          <w:instrText xml:space="preserve"> PAGEREF _Toc91701705 \h </w:instrText>
        </w:r>
        <w:r w:rsidR="00F5542B">
          <w:rPr>
            <w:noProof/>
            <w:webHidden/>
          </w:rPr>
        </w:r>
        <w:r w:rsidR="00F5542B">
          <w:rPr>
            <w:noProof/>
            <w:webHidden/>
          </w:rPr>
          <w:fldChar w:fldCharType="separate"/>
        </w:r>
        <w:r w:rsidR="00F5542B">
          <w:rPr>
            <w:noProof/>
            <w:webHidden/>
          </w:rPr>
          <w:t>27</w:t>
        </w:r>
        <w:r w:rsidR="00F5542B">
          <w:rPr>
            <w:noProof/>
            <w:webHidden/>
          </w:rPr>
          <w:fldChar w:fldCharType="end"/>
        </w:r>
      </w:hyperlink>
    </w:p>
    <w:p w14:paraId="52D8471A" w14:textId="336CFFB1" w:rsidR="00F5542B" w:rsidRDefault="00C71FC3">
      <w:pPr>
        <w:pStyle w:val="TableofFigures"/>
        <w:rPr>
          <w:rFonts w:asciiTheme="minorHAnsi" w:eastAsiaTheme="minorEastAsia" w:hAnsiTheme="minorHAnsi" w:cstheme="minorBidi"/>
          <w:noProof/>
          <w:sz w:val="22"/>
        </w:rPr>
      </w:pPr>
      <w:hyperlink w:anchor="_Toc91701706" w:history="1">
        <w:r w:rsidR="00F5542B" w:rsidRPr="00806ED8">
          <w:rPr>
            <w:rStyle w:val="Hyperlink"/>
            <w:noProof/>
          </w:rPr>
          <w:t>Hình 5.4. Giao diện đánh giá sản phẩm</w:t>
        </w:r>
        <w:r w:rsidR="00F5542B">
          <w:rPr>
            <w:noProof/>
            <w:webHidden/>
          </w:rPr>
          <w:tab/>
        </w:r>
        <w:r w:rsidR="00F5542B">
          <w:rPr>
            <w:noProof/>
            <w:webHidden/>
          </w:rPr>
          <w:fldChar w:fldCharType="begin"/>
        </w:r>
        <w:r w:rsidR="00F5542B">
          <w:rPr>
            <w:noProof/>
            <w:webHidden/>
          </w:rPr>
          <w:instrText xml:space="preserve"> PAGEREF _Toc91701706 \h </w:instrText>
        </w:r>
        <w:r w:rsidR="00F5542B">
          <w:rPr>
            <w:noProof/>
            <w:webHidden/>
          </w:rPr>
        </w:r>
        <w:r w:rsidR="00F5542B">
          <w:rPr>
            <w:noProof/>
            <w:webHidden/>
          </w:rPr>
          <w:fldChar w:fldCharType="separate"/>
        </w:r>
        <w:r w:rsidR="00F5542B">
          <w:rPr>
            <w:noProof/>
            <w:webHidden/>
          </w:rPr>
          <w:t>27</w:t>
        </w:r>
        <w:r w:rsidR="00F5542B">
          <w:rPr>
            <w:noProof/>
            <w:webHidden/>
          </w:rPr>
          <w:fldChar w:fldCharType="end"/>
        </w:r>
      </w:hyperlink>
    </w:p>
    <w:p w14:paraId="4E2C9419" w14:textId="2DBD7AF5" w:rsidR="00F5542B" w:rsidRDefault="00C71FC3">
      <w:pPr>
        <w:pStyle w:val="TableofFigures"/>
        <w:rPr>
          <w:rFonts w:asciiTheme="minorHAnsi" w:eastAsiaTheme="minorEastAsia" w:hAnsiTheme="minorHAnsi" w:cstheme="minorBidi"/>
          <w:noProof/>
          <w:sz w:val="22"/>
        </w:rPr>
      </w:pPr>
      <w:hyperlink w:anchor="_Toc91701707" w:history="1">
        <w:r w:rsidR="00F5542B" w:rsidRPr="00806ED8">
          <w:rPr>
            <w:rStyle w:val="Hyperlink"/>
            <w:noProof/>
          </w:rPr>
          <w:t>Hình 5.5. Giao diện nhập liệu thông tin khách hàng</w:t>
        </w:r>
        <w:r w:rsidR="00F5542B">
          <w:rPr>
            <w:noProof/>
            <w:webHidden/>
          </w:rPr>
          <w:tab/>
        </w:r>
        <w:r w:rsidR="00F5542B">
          <w:rPr>
            <w:noProof/>
            <w:webHidden/>
          </w:rPr>
          <w:fldChar w:fldCharType="begin"/>
        </w:r>
        <w:r w:rsidR="00F5542B">
          <w:rPr>
            <w:noProof/>
            <w:webHidden/>
          </w:rPr>
          <w:instrText xml:space="preserve"> PAGEREF _Toc91701707 \h </w:instrText>
        </w:r>
        <w:r w:rsidR="00F5542B">
          <w:rPr>
            <w:noProof/>
            <w:webHidden/>
          </w:rPr>
        </w:r>
        <w:r w:rsidR="00F5542B">
          <w:rPr>
            <w:noProof/>
            <w:webHidden/>
          </w:rPr>
          <w:fldChar w:fldCharType="separate"/>
        </w:r>
        <w:r w:rsidR="00F5542B">
          <w:rPr>
            <w:noProof/>
            <w:webHidden/>
          </w:rPr>
          <w:t>28</w:t>
        </w:r>
        <w:r w:rsidR="00F5542B">
          <w:rPr>
            <w:noProof/>
            <w:webHidden/>
          </w:rPr>
          <w:fldChar w:fldCharType="end"/>
        </w:r>
      </w:hyperlink>
    </w:p>
    <w:p w14:paraId="1F3A7341" w14:textId="4E9C3336" w:rsidR="00F5542B" w:rsidRDefault="00C71FC3">
      <w:pPr>
        <w:pStyle w:val="TableofFigures"/>
        <w:rPr>
          <w:rFonts w:asciiTheme="minorHAnsi" w:eastAsiaTheme="minorEastAsia" w:hAnsiTheme="minorHAnsi" w:cstheme="minorBidi"/>
          <w:noProof/>
          <w:sz w:val="22"/>
        </w:rPr>
      </w:pPr>
      <w:hyperlink w:anchor="_Toc91701708" w:history="1">
        <w:r w:rsidR="00F5542B" w:rsidRPr="00806ED8">
          <w:rPr>
            <w:rStyle w:val="Hyperlink"/>
            <w:noProof/>
          </w:rPr>
          <w:t>Hình 5.6. Giao diện xuất kết quả tìm kiếm</w:t>
        </w:r>
        <w:r w:rsidR="00F5542B">
          <w:rPr>
            <w:noProof/>
            <w:webHidden/>
          </w:rPr>
          <w:tab/>
        </w:r>
        <w:r w:rsidR="00F5542B">
          <w:rPr>
            <w:noProof/>
            <w:webHidden/>
          </w:rPr>
          <w:fldChar w:fldCharType="begin"/>
        </w:r>
        <w:r w:rsidR="00F5542B">
          <w:rPr>
            <w:noProof/>
            <w:webHidden/>
          </w:rPr>
          <w:instrText xml:space="preserve"> PAGEREF _Toc91701708 \h </w:instrText>
        </w:r>
        <w:r w:rsidR="00F5542B">
          <w:rPr>
            <w:noProof/>
            <w:webHidden/>
          </w:rPr>
        </w:r>
        <w:r w:rsidR="00F5542B">
          <w:rPr>
            <w:noProof/>
            <w:webHidden/>
          </w:rPr>
          <w:fldChar w:fldCharType="separate"/>
        </w:r>
        <w:r w:rsidR="00F5542B">
          <w:rPr>
            <w:noProof/>
            <w:webHidden/>
          </w:rPr>
          <w:t>28</w:t>
        </w:r>
        <w:r w:rsidR="00F5542B">
          <w:rPr>
            <w:noProof/>
            <w:webHidden/>
          </w:rPr>
          <w:fldChar w:fldCharType="end"/>
        </w:r>
      </w:hyperlink>
    </w:p>
    <w:p w14:paraId="206434DF" w14:textId="647711F6" w:rsidR="00F5542B" w:rsidRDefault="00C71FC3">
      <w:pPr>
        <w:pStyle w:val="TableofFigures"/>
        <w:rPr>
          <w:rFonts w:asciiTheme="minorHAnsi" w:eastAsiaTheme="minorEastAsia" w:hAnsiTheme="minorHAnsi" w:cstheme="minorBidi"/>
          <w:noProof/>
          <w:sz w:val="22"/>
        </w:rPr>
      </w:pPr>
      <w:hyperlink w:anchor="_Toc91701709" w:history="1">
        <w:r w:rsidR="00F5542B" w:rsidRPr="00806ED8">
          <w:rPr>
            <w:rStyle w:val="Hyperlink"/>
            <w:noProof/>
          </w:rPr>
          <w:t>Hình 5.7. Giao diện chi tiết sản phẩm</w:t>
        </w:r>
        <w:r w:rsidR="00F5542B">
          <w:rPr>
            <w:noProof/>
            <w:webHidden/>
          </w:rPr>
          <w:tab/>
        </w:r>
        <w:r w:rsidR="00F5542B">
          <w:rPr>
            <w:noProof/>
            <w:webHidden/>
          </w:rPr>
          <w:fldChar w:fldCharType="begin"/>
        </w:r>
        <w:r w:rsidR="00F5542B">
          <w:rPr>
            <w:noProof/>
            <w:webHidden/>
          </w:rPr>
          <w:instrText xml:space="preserve"> PAGEREF _Toc91701709 \h </w:instrText>
        </w:r>
        <w:r w:rsidR="00F5542B">
          <w:rPr>
            <w:noProof/>
            <w:webHidden/>
          </w:rPr>
        </w:r>
        <w:r w:rsidR="00F5542B">
          <w:rPr>
            <w:noProof/>
            <w:webHidden/>
          </w:rPr>
          <w:fldChar w:fldCharType="separate"/>
        </w:r>
        <w:r w:rsidR="00F5542B">
          <w:rPr>
            <w:noProof/>
            <w:webHidden/>
          </w:rPr>
          <w:t>29</w:t>
        </w:r>
        <w:r w:rsidR="00F5542B">
          <w:rPr>
            <w:noProof/>
            <w:webHidden/>
          </w:rPr>
          <w:fldChar w:fldCharType="end"/>
        </w:r>
      </w:hyperlink>
    </w:p>
    <w:p w14:paraId="3F4D0197" w14:textId="6C10DE41" w:rsidR="00F5542B" w:rsidRDefault="00C71FC3">
      <w:pPr>
        <w:pStyle w:val="TableofFigures"/>
        <w:rPr>
          <w:rFonts w:asciiTheme="minorHAnsi" w:eastAsiaTheme="minorEastAsia" w:hAnsiTheme="minorHAnsi" w:cstheme="minorBidi"/>
          <w:noProof/>
          <w:sz w:val="22"/>
        </w:rPr>
      </w:pPr>
      <w:hyperlink w:anchor="_Toc91701710" w:history="1">
        <w:r w:rsidR="00F5542B" w:rsidRPr="00806ED8">
          <w:rPr>
            <w:rStyle w:val="Hyperlink"/>
            <w:noProof/>
          </w:rPr>
          <w:t>Hình 5.8. Giao diện chi tiết đơn hàng</w:t>
        </w:r>
        <w:r w:rsidR="00F5542B">
          <w:rPr>
            <w:noProof/>
            <w:webHidden/>
          </w:rPr>
          <w:tab/>
        </w:r>
        <w:r w:rsidR="00F5542B">
          <w:rPr>
            <w:noProof/>
            <w:webHidden/>
          </w:rPr>
          <w:fldChar w:fldCharType="begin"/>
        </w:r>
        <w:r w:rsidR="00F5542B">
          <w:rPr>
            <w:noProof/>
            <w:webHidden/>
          </w:rPr>
          <w:instrText xml:space="preserve"> PAGEREF _Toc91701710 \h </w:instrText>
        </w:r>
        <w:r w:rsidR="00F5542B">
          <w:rPr>
            <w:noProof/>
            <w:webHidden/>
          </w:rPr>
        </w:r>
        <w:r w:rsidR="00F5542B">
          <w:rPr>
            <w:noProof/>
            <w:webHidden/>
          </w:rPr>
          <w:fldChar w:fldCharType="separate"/>
        </w:r>
        <w:r w:rsidR="00F5542B">
          <w:rPr>
            <w:noProof/>
            <w:webHidden/>
          </w:rPr>
          <w:t>30</w:t>
        </w:r>
        <w:r w:rsidR="00F5542B">
          <w:rPr>
            <w:noProof/>
            <w:webHidden/>
          </w:rPr>
          <w:fldChar w:fldCharType="end"/>
        </w:r>
      </w:hyperlink>
    </w:p>
    <w:p w14:paraId="0842C8A3" w14:textId="4E31B579" w:rsidR="00F5542B" w:rsidRDefault="00C71FC3">
      <w:pPr>
        <w:pStyle w:val="TableofFigures"/>
        <w:rPr>
          <w:rFonts w:asciiTheme="minorHAnsi" w:eastAsiaTheme="minorEastAsia" w:hAnsiTheme="minorHAnsi" w:cstheme="minorBidi"/>
          <w:noProof/>
          <w:sz w:val="22"/>
        </w:rPr>
      </w:pPr>
      <w:hyperlink w:anchor="_Toc91701711" w:history="1">
        <w:r w:rsidR="00F5542B" w:rsidRPr="00806ED8">
          <w:rPr>
            <w:rStyle w:val="Hyperlink"/>
            <w:noProof/>
          </w:rPr>
          <w:t>Hình 5.9. Giao diện xuất kết quả đánh giá</w:t>
        </w:r>
        <w:r w:rsidR="00F5542B">
          <w:rPr>
            <w:noProof/>
            <w:webHidden/>
          </w:rPr>
          <w:tab/>
        </w:r>
        <w:r w:rsidR="00F5542B">
          <w:rPr>
            <w:noProof/>
            <w:webHidden/>
          </w:rPr>
          <w:fldChar w:fldCharType="begin"/>
        </w:r>
        <w:r w:rsidR="00F5542B">
          <w:rPr>
            <w:noProof/>
            <w:webHidden/>
          </w:rPr>
          <w:instrText xml:space="preserve"> PAGEREF _Toc91701711 \h </w:instrText>
        </w:r>
        <w:r w:rsidR="00F5542B">
          <w:rPr>
            <w:noProof/>
            <w:webHidden/>
          </w:rPr>
        </w:r>
        <w:r w:rsidR="00F5542B">
          <w:rPr>
            <w:noProof/>
            <w:webHidden/>
          </w:rPr>
          <w:fldChar w:fldCharType="separate"/>
        </w:r>
        <w:r w:rsidR="00F5542B">
          <w:rPr>
            <w:noProof/>
            <w:webHidden/>
          </w:rPr>
          <w:t>30</w:t>
        </w:r>
        <w:r w:rsidR="00F5542B">
          <w:rPr>
            <w:noProof/>
            <w:webHidden/>
          </w:rPr>
          <w:fldChar w:fldCharType="end"/>
        </w:r>
      </w:hyperlink>
    </w:p>
    <w:p w14:paraId="0517D356" w14:textId="4A04897B" w:rsidR="00F5542B" w:rsidRDefault="00C71FC3">
      <w:pPr>
        <w:pStyle w:val="TableofFigures"/>
        <w:rPr>
          <w:rFonts w:asciiTheme="minorHAnsi" w:eastAsiaTheme="minorEastAsia" w:hAnsiTheme="minorHAnsi" w:cstheme="minorBidi"/>
          <w:noProof/>
          <w:sz w:val="22"/>
        </w:rPr>
      </w:pPr>
      <w:hyperlink w:anchor="_Toc91701712" w:history="1">
        <w:r w:rsidR="00F5542B" w:rsidRPr="00806ED8">
          <w:rPr>
            <w:rStyle w:val="Hyperlink"/>
            <w:noProof/>
          </w:rPr>
          <w:t>Hình 5.10. Giao diện xem giỏ hàng</w:t>
        </w:r>
        <w:r w:rsidR="00F5542B">
          <w:rPr>
            <w:noProof/>
            <w:webHidden/>
          </w:rPr>
          <w:tab/>
        </w:r>
        <w:r w:rsidR="00F5542B">
          <w:rPr>
            <w:noProof/>
            <w:webHidden/>
          </w:rPr>
          <w:fldChar w:fldCharType="begin"/>
        </w:r>
        <w:r w:rsidR="00F5542B">
          <w:rPr>
            <w:noProof/>
            <w:webHidden/>
          </w:rPr>
          <w:instrText xml:space="preserve"> PAGEREF _Toc91701712 \h </w:instrText>
        </w:r>
        <w:r w:rsidR="00F5542B">
          <w:rPr>
            <w:noProof/>
            <w:webHidden/>
          </w:rPr>
        </w:r>
        <w:r w:rsidR="00F5542B">
          <w:rPr>
            <w:noProof/>
            <w:webHidden/>
          </w:rPr>
          <w:fldChar w:fldCharType="separate"/>
        </w:r>
        <w:r w:rsidR="00F5542B">
          <w:rPr>
            <w:noProof/>
            <w:webHidden/>
          </w:rPr>
          <w:t>31</w:t>
        </w:r>
        <w:r w:rsidR="00F5542B">
          <w:rPr>
            <w:noProof/>
            <w:webHidden/>
          </w:rPr>
          <w:fldChar w:fldCharType="end"/>
        </w:r>
      </w:hyperlink>
    </w:p>
    <w:p w14:paraId="30768A5D" w14:textId="7E132D9B" w:rsidR="005D590A" w:rsidRDefault="007C04EE">
      <w:pPr>
        <w:pStyle w:val="BodyText"/>
        <w:ind w:firstLine="0"/>
        <w:sectPr w:rsidR="005D590A">
          <w:headerReference w:type="even" r:id="rId14"/>
          <w:headerReference w:type="default" r:id="rId15"/>
          <w:footerReference w:type="even" r:id="rId16"/>
          <w:footerReference w:type="default" r:id="rId17"/>
          <w:headerReference w:type="first" r:id="rId18"/>
          <w:footerReference w:type="first" r:id="rId19"/>
          <w:pgSz w:w="11907" w:h="16840"/>
          <w:pgMar w:top="1701" w:right="1418" w:bottom="1985" w:left="1418" w:header="1134" w:footer="1134" w:gutter="0"/>
          <w:cols w:space="720"/>
          <w:titlePg/>
        </w:sectPr>
      </w:pPr>
      <w:r>
        <w:fldChar w:fldCharType="end"/>
      </w:r>
    </w:p>
    <w:p w14:paraId="4EA6F224" w14:textId="77777777" w:rsidR="005D590A" w:rsidRDefault="007C04EE">
      <w:pPr>
        <w:pStyle w:val="Heading1"/>
      </w:pPr>
      <w:bookmarkStart w:id="0" w:name="_Ref399247987"/>
      <w:bookmarkStart w:id="1" w:name="_Toc91701677"/>
      <w:r>
        <w:lastRenderedPageBreak/>
        <w:t>Giới thiệu</w:t>
      </w:r>
      <w:bookmarkEnd w:id="0"/>
      <w:bookmarkEnd w:id="1"/>
    </w:p>
    <w:p w14:paraId="75A43F8B" w14:textId="77777777" w:rsidR="005D590A" w:rsidRDefault="007C04EE">
      <w:pPr>
        <w:pStyle w:val="Heading2"/>
        <w:rPr>
          <w:sz w:val="32"/>
          <w:szCs w:val="32"/>
        </w:rPr>
      </w:pPr>
      <w:bookmarkStart w:id="2" w:name="_Toc91701678"/>
      <w:r>
        <w:rPr>
          <w:sz w:val="32"/>
          <w:szCs w:val="32"/>
        </w:rPr>
        <w:t>Đặt vấn đề</w:t>
      </w:r>
      <w:bookmarkEnd w:id="2"/>
    </w:p>
    <w:p w14:paraId="3926A9FD" w14:textId="77777777" w:rsidR="005D590A" w:rsidRDefault="007C04EE">
      <w:pPr>
        <w:pStyle w:val="BodyText"/>
      </w:pPr>
      <w:r>
        <w:t xml:space="preserve"> Thế kỷ 21 đã và đang chứng kiến sự phát triển mạnh mẽ của ngành Công Nghệ Thông Tin. Nhờ việc phát triển website trên toàn thế giới , nền tri thức của nhân loại ngày càng xích lại gần nhau hơn.Ngày nay website đã đóng một vai trò quan trọng đối với con người chúng ta từ giải trí bán hàng cho đến quảng cáo.Xuất phát từ những nhu cầu thực tế và tầm quan trọng của website đối với con người vì vậy chúng em quyết định xây dựng website bán máy tính  nhằm tạo ra  hệ thống quản lý bán hàng có tính thiết thực và ứng dụng vào thực tế</w:t>
      </w:r>
    </w:p>
    <w:p w14:paraId="1B54175E" w14:textId="77777777" w:rsidR="005D590A" w:rsidRDefault="007C04EE">
      <w:pPr>
        <w:pStyle w:val="ListBullet"/>
      </w:pPr>
      <w:r>
        <w:t>Những khó khăn gặp phải hàng ngày cạnh tranh thị trường,quảng cáo sản phẩm thu hút người tiêu dùng…</w:t>
      </w:r>
    </w:p>
    <w:p w14:paraId="04113D6E" w14:textId="77777777" w:rsidR="005D590A" w:rsidRDefault="007C04EE">
      <w:pPr>
        <w:pStyle w:val="ListBullet"/>
      </w:pPr>
      <w:r>
        <w:t>Những nhu cầu gặp phải hàng ngày giá cả hợp lý, chất lượng và số lượng sản phẩm ….để có thể thỏa mản người tiêu dùng</w:t>
      </w:r>
    </w:p>
    <w:p w14:paraId="246E54FE" w14:textId="77777777" w:rsidR="005D590A" w:rsidRDefault="007C04EE">
      <w:pPr>
        <w:pStyle w:val="Heading2"/>
        <w:rPr>
          <w:sz w:val="32"/>
          <w:szCs w:val="32"/>
        </w:rPr>
      </w:pPr>
      <w:bookmarkStart w:id="3" w:name="_Toc91701679"/>
      <w:r>
        <w:rPr>
          <w:sz w:val="32"/>
          <w:szCs w:val="32"/>
        </w:rPr>
        <w:t>Mục tiêu của đề tài</w:t>
      </w:r>
      <w:bookmarkEnd w:id="3"/>
    </w:p>
    <w:p w14:paraId="37BF584F" w14:textId="77777777" w:rsidR="005D590A" w:rsidRDefault="007C04EE">
      <w:pPr>
        <w:pStyle w:val="BodyText"/>
        <w:numPr>
          <w:ilvl w:val="0"/>
          <w:numId w:val="11"/>
        </w:numPr>
      </w:pPr>
      <w:r>
        <w:t>Xây dựng website bán máy tính</w:t>
      </w:r>
    </w:p>
    <w:p w14:paraId="42ABA5D7" w14:textId="77777777" w:rsidR="005D590A" w:rsidRDefault="007C04EE">
      <w:pPr>
        <w:pStyle w:val="BodyText"/>
        <w:numPr>
          <w:ilvl w:val="0"/>
          <w:numId w:val="11"/>
        </w:numPr>
      </w:pPr>
      <w:r>
        <w:t>Nghiên cứu công nghệ phát triển website</w:t>
      </w:r>
    </w:p>
    <w:p w14:paraId="4E060C76" w14:textId="77777777" w:rsidR="005D590A" w:rsidRDefault="007C04EE">
      <w:pPr>
        <w:pStyle w:val="BodyText"/>
        <w:numPr>
          <w:ilvl w:val="0"/>
          <w:numId w:val="11"/>
        </w:numPr>
      </w:pPr>
      <w:r>
        <w:t>Giải quyết tối ưu hóa quá trình quản lý bán hàng và bán hàng</w:t>
      </w:r>
    </w:p>
    <w:p w14:paraId="5918DF29" w14:textId="77777777" w:rsidR="005D590A" w:rsidRDefault="005D590A">
      <w:pPr>
        <w:pStyle w:val="BodyText"/>
        <w:ind w:firstLine="0"/>
        <w:sectPr w:rsidR="005D590A">
          <w:headerReference w:type="default" r:id="rId20"/>
          <w:footerReference w:type="default" r:id="rId21"/>
          <w:headerReference w:type="first" r:id="rId22"/>
          <w:footerReference w:type="first" r:id="rId23"/>
          <w:pgSz w:w="11907" w:h="16840"/>
          <w:pgMar w:top="1985" w:right="1418" w:bottom="1701" w:left="1418" w:header="1134" w:footer="709" w:gutter="0"/>
          <w:cols w:space="708"/>
          <w:titlePg/>
          <w:docGrid w:linePitch="360"/>
        </w:sectPr>
      </w:pPr>
    </w:p>
    <w:p w14:paraId="2A360EFF" w14:textId="77777777" w:rsidR="005D590A" w:rsidRDefault="007C04EE">
      <w:pPr>
        <w:pStyle w:val="Heading1"/>
      </w:pPr>
      <w:bookmarkStart w:id="4" w:name="_Toc91701680"/>
      <w:bookmarkStart w:id="5" w:name="_Ref399248126"/>
      <w:r>
        <w:lastRenderedPageBreak/>
        <w:t>Mô tả nghiệp vụ</w:t>
      </w:r>
      <w:bookmarkEnd w:id="4"/>
    </w:p>
    <w:p w14:paraId="76EA2413" w14:textId="77777777" w:rsidR="005D590A" w:rsidRDefault="007C04EE">
      <w:pPr>
        <w:pStyle w:val="Heading2"/>
        <w:rPr>
          <w:sz w:val="32"/>
          <w:szCs w:val="32"/>
        </w:rPr>
      </w:pPr>
      <w:bookmarkStart w:id="6" w:name="_Toc91701681"/>
      <w:r>
        <w:rPr>
          <w:sz w:val="32"/>
          <w:szCs w:val="32"/>
        </w:rPr>
        <w:t>Tổng quan</w:t>
      </w:r>
      <w:bookmarkEnd w:id="6"/>
    </w:p>
    <w:p w14:paraId="0F76EC22" w14:textId="77777777" w:rsidR="005D590A" w:rsidRDefault="007C04EE">
      <w:pPr>
        <w:pStyle w:val="BodyText"/>
        <w:ind w:firstLine="360"/>
        <w:rPr>
          <w:sz w:val="30"/>
          <w:szCs w:val="30"/>
        </w:rPr>
      </w:pPr>
      <w:r>
        <w:rPr>
          <w:sz w:val="30"/>
          <w:szCs w:val="30"/>
        </w:rPr>
        <w:t>Hệ thống có 2 phần:</w:t>
      </w:r>
    </w:p>
    <w:p w14:paraId="604D984F" w14:textId="77777777" w:rsidR="005D590A" w:rsidRDefault="007C04EE">
      <w:pPr>
        <w:pStyle w:val="BodyText"/>
        <w:numPr>
          <w:ilvl w:val="0"/>
          <w:numId w:val="12"/>
        </w:numPr>
        <w:ind w:left="630"/>
      </w:pPr>
      <w:r>
        <w:rPr>
          <w:b/>
          <w:bCs/>
        </w:rPr>
        <w:t>Phần khách hàng</w:t>
      </w:r>
      <w:r>
        <w:t>: Khách hàng là người có nhu cầu, mua sắm thiết bị điện tử  ,họ sẽ tìm kiếm các mặt hàng cần thiết từ hệ thống và đặt mua các mặt hàng này .Vì thế phải có các chức năng sau:</w:t>
      </w:r>
    </w:p>
    <w:p w14:paraId="1BD9053D" w14:textId="77777777" w:rsidR="005D590A" w:rsidRDefault="007C04EE">
      <w:pPr>
        <w:pStyle w:val="BodyText"/>
        <w:numPr>
          <w:ilvl w:val="0"/>
          <w:numId w:val="13"/>
        </w:numPr>
        <w:ind w:left="1440"/>
      </w:pPr>
      <w:r>
        <w:t>Hiển thị danh sách các mặt hàng của cửa hàng.</w:t>
      </w:r>
    </w:p>
    <w:p w14:paraId="6FAAB645" w14:textId="77777777" w:rsidR="005D590A" w:rsidRDefault="007C04EE">
      <w:pPr>
        <w:pStyle w:val="BodyText"/>
        <w:numPr>
          <w:ilvl w:val="0"/>
          <w:numId w:val="13"/>
        </w:numPr>
        <w:ind w:left="1440"/>
      </w:pPr>
      <w:r>
        <w:t xml:space="preserve">Tìm kiếm theo sản phẩm </w:t>
      </w:r>
    </w:p>
    <w:p w14:paraId="031F6F5A" w14:textId="77777777" w:rsidR="005D590A" w:rsidRDefault="007C04EE">
      <w:pPr>
        <w:pStyle w:val="BodyText"/>
        <w:numPr>
          <w:ilvl w:val="0"/>
          <w:numId w:val="13"/>
        </w:numPr>
        <w:ind w:left="1440"/>
      </w:pPr>
      <w:r>
        <w:t>Khách hàng xem các thông tin mới ,khuyến mãi trên web</w:t>
      </w:r>
    </w:p>
    <w:p w14:paraId="67FF93F4" w14:textId="77777777" w:rsidR="005D590A" w:rsidRDefault="007C04EE">
      <w:pPr>
        <w:pStyle w:val="BodyText"/>
        <w:numPr>
          <w:ilvl w:val="0"/>
          <w:numId w:val="13"/>
        </w:numPr>
        <w:ind w:left="1440"/>
      </w:pPr>
      <w:r>
        <w:t>Khách hàng chọn xem giỏ hàng thì hiện lên thông tin đơn hàng</w:t>
      </w:r>
    </w:p>
    <w:p w14:paraId="1021D12E" w14:textId="779D4DCF" w:rsidR="005D590A" w:rsidRDefault="007C04EE">
      <w:pPr>
        <w:pStyle w:val="BodyText"/>
        <w:numPr>
          <w:ilvl w:val="0"/>
          <w:numId w:val="13"/>
        </w:numPr>
        <w:ind w:left="1440"/>
      </w:pPr>
      <w:r>
        <w:t>Đánh giá sản phẩm</w:t>
      </w:r>
    </w:p>
    <w:p w14:paraId="68BEF6AF" w14:textId="5EC09FBA" w:rsidR="004729B2" w:rsidRDefault="004729B2">
      <w:pPr>
        <w:pStyle w:val="BodyText"/>
        <w:numPr>
          <w:ilvl w:val="0"/>
          <w:numId w:val="13"/>
        </w:numPr>
        <w:ind w:left="1440"/>
      </w:pPr>
      <w:r>
        <w:t>Gửi mail thông báo đặt hàng thành công cho khách hàng</w:t>
      </w:r>
    </w:p>
    <w:p w14:paraId="7C6288B4" w14:textId="77777777" w:rsidR="005D590A" w:rsidRDefault="007C04EE">
      <w:pPr>
        <w:pStyle w:val="BodyText"/>
        <w:numPr>
          <w:ilvl w:val="0"/>
          <w:numId w:val="14"/>
        </w:numPr>
        <w:ind w:left="630"/>
      </w:pPr>
      <w:r>
        <w:rPr>
          <w:b/>
          <w:bCs/>
        </w:rPr>
        <w:t>Phần quản trị</w:t>
      </w:r>
      <w:r>
        <w:t>: Admin có quyền kiểm soát hoạt động của hệ thống  ,Admin được cấp username và password để đăng nhập hệ thống thực hiện chức năng chính của mình</w:t>
      </w:r>
    </w:p>
    <w:p w14:paraId="6B236E07" w14:textId="77777777" w:rsidR="005D590A" w:rsidRDefault="007C04EE">
      <w:pPr>
        <w:pStyle w:val="BodyText"/>
        <w:numPr>
          <w:ilvl w:val="0"/>
          <w:numId w:val="15"/>
        </w:numPr>
        <w:ind w:left="1440"/>
      </w:pPr>
      <w:r>
        <w:t>Chức năng cập nhật,sửa,xóa các mặt hàng,loại hàng ,nhà sản xuất ,tin tức.</w:t>
      </w:r>
    </w:p>
    <w:p w14:paraId="4941007F" w14:textId="77777777" w:rsidR="005D590A" w:rsidRDefault="007C04EE">
      <w:pPr>
        <w:pStyle w:val="BodyText"/>
        <w:numPr>
          <w:ilvl w:val="0"/>
          <w:numId w:val="15"/>
        </w:numPr>
        <w:ind w:left="1440"/>
      </w:pPr>
      <w:r>
        <w:t>Hiển thị đơn đặt hàng  thống kê theo ngày,khoảng thời gian</w:t>
      </w:r>
    </w:p>
    <w:p w14:paraId="5DBCEF03" w14:textId="56AE37C5" w:rsidR="005D590A" w:rsidRDefault="007C04EE">
      <w:pPr>
        <w:pStyle w:val="BodyText"/>
        <w:numPr>
          <w:ilvl w:val="0"/>
          <w:numId w:val="15"/>
        </w:numPr>
        <w:ind w:left="1440"/>
      </w:pPr>
      <w:r>
        <w:t xml:space="preserve">Quản lý </w:t>
      </w:r>
      <w:r w:rsidR="002C43BB">
        <w:t>sản phẩm.</w:t>
      </w:r>
    </w:p>
    <w:p w14:paraId="342A2EFE" w14:textId="77777777" w:rsidR="005D590A" w:rsidRDefault="007C04EE">
      <w:pPr>
        <w:pStyle w:val="BodyText"/>
        <w:numPr>
          <w:ilvl w:val="0"/>
          <w:numId w:val="15"/>
        </w:numPr>
        <w:ind w:left="1440"/>
      </w:pPr>
      <w:r>
        <w:t xml:space="preserve">Quản lý người dùng(nhân viên,khách hàng…) </w:t>
      </w:r>
    </w:p>
    <w:p w14:paraId="51598523" w14:textId="77777777" w:rsidR="005D590A" w:rsidRDefault="007C04EE">
      <w:pPr>
        <w:pStyle w:val="Heading2"/>
        <w:rPr>
          <w:sz w:val="32"/>
          <w:szCs w:val="32"/>
        </w:rPr>
      </w:pPr>
      <w:bookmarkStart w:id="7" w:name="_Toc91701682"/>
      <w:r>
        <w:rPr>
          <w:sz w:val="32"/>
          <w:szCs w:val="32"/>
        </w:rPr>
        <w:lastRenderedPageBreak/>
        <w:t>Quy trình đặt hàng</w:t>
      </w:r>
      <w:bookmarkEnd w:id="7"/>
    </w:p>
    <w:p w14:paraId="725578C3" w14:textId="134E1053" w:rsidR="005D590A" w:rsidRDefault="007328B0" w:rsidP="007328B0">
      <w:pPr>
        <w:pStyle w:val="BodyText"/>
        <w:keepNext/>
        <w:jc w:val="center"/>
      </w:pPr>
      <w:r>
        <w:rPr>
          <w:noProof/>
        </w:rPr>
        <w:drawing>
          <wp:inline distT="0" distB="0" distL="0" distR="0" wp14:anchorId="643A9D33" wp14:editId="3D3C8CB6">
            <wp:extent cx="5991225" cy="86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217" cy="870246"/>
                    </a:xfrm>
                    <a:prstGeom prst="rect">
                      <a:avLst/>
                    </a:prstGeom>
                    <a:noFill/>
                    <a:ln>
                      <a:noFill/>
                    </a:ln>
                  </pic:spPr>
                </pic:pic>
              </a:graphicData>
            </a:graphic>
          </wp:inline>
        </w:drawing>
      </w:r>
    </w:p>
    <w:p w14:paraId="5406C401" w14:textId="7D07E4F9" w:rsidR="005D590A" w:rsidRDefault="007C04EE">
      <w:pPr>
        <w:pStyle w:val="Caption"/>
      </w:pPr>
      <w:bookmarkStart w:id="8" w:name="_Toc91701694"/>
      <w:r>
        <w:t xml:space="preserve">Hình </w:t>
      </w:r>
      <w:r w:rsidR="00C71FC3">
        <w:fldChar w:fldCharType="begin"/>
      </w:r>
      <w:r w:rsidR="00C71FC3">
        <w:instrText xml:space="preserve"> STYLEREF 1 \s </w:instrText>
      </w:r>
      <w:r w:rsidR="00C71FC3">
        <w:fldChar w:fldCharType="separate"/>
      </w:r>
      <w:r w:rsidR="0058708A">
        <w:rPr>
          <w:noProof/>
        </w:rPr>
        <w:t>2</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1</w:t>
      </w:r>
      <w:r w:rsidR="00C71FC3">
        <w:rPr>
          <w:noProof/>
        </w:rPr>
        <w:fldChar w:fldCharType="end"/>
      </w:r>
      <w:r>
        <w:t>. Sơ đồ quy trình đặt hàng</w:t>
      </w:r>
      <w:bookmarkEnd w:id="8"/>
    </w:p>
    <w:p w14:paraId="229A3B3F" w14:textId="77777777" w:rsidR="005D590A" w:rsidRDefault="007C04EE">
      <w:pPr>
        <w:pStyle w:val="BodyText"/>
      </w:pPr>
      <w:r>
        <w:t xml:space="preserve">Yêu cầu: </w:t>
      </w:r>
    </w:p>
    <w:p w14:paraId="11DFB469" w14:textId="77777777" w:rsidR="005D590A" w:rsidRDefault="007C04EE">
      <w:pPr>
        <w:pStyle w:val="BodyText"/>
        <w:numPr>
          <w:ilvl w:val="0"/>
          <w:numId w:val="16"/>
        </w:numPr>
      </w:pPr>
      <w:r>
        <w:t>Chất lượng sản phẩm phải đạt theo tiêu chuẩn</w:t>
      </w:r>
    </w:p>
    <w:p w14:paraId="4E18CF6C" w14:textId="77777777" w:rsidR="005D590A" w:rsidRDefault="007C04EE">
      <w:pPr>
        <w:pStyle w:val="BodyText"/>
        <w:numPr>
          <w:ilvl w:val="0"/>
          <w:numId w:val="16"/>
        </w:numPr>
      </w:pPr>
      <w:r>
        <w:t xml:space="preserve">Sản phẩm giao đúng thời hạn </w:t>
      </w:r>
    </w:p>
    <w:p w14:paraId="28DA53AD" w14:textId="77777777" w:rsidR="005D590A" w:rsidRDefault="007C04EE">
      <w:pPr>
        <w:pStyle w:val="Heading2"/>
        <w:rPr>
          <w:sz w:val="32"/>
          <w:szCs w:val="32"/>
        </w:rPr>
      </w:pPr>
      <w:bookmarkStart w:id="9" w:name="_Toc91701683"/>
      <w:r>
        <w:rPr>
          <w:sz w:val="32"/>
          <w:szCs w:val="32"/>
        </w:rPr>
        <w:t>Quy trình xử lý đơn đặt hàng</w:t>
      </w:r>
      <w:bookmarkEnd w:id="9"/>
    </w:p>
    <w:p w14:paraId="5AC8EDD6" w14:textId="4695E21D" w:rsidR="005D590A" w:rsidRDefault="007328B0" w:rsidP="007328B0">
      <w:pPr>
        <w:pStyle w:val="BodyText"/>
        <w:keepNext/>
        <w:jc w:val="center"/>
      </w:pPr>
      <w:r>
        <w:rPr>
          <w:noProof/>
        </w:rPr>
        <w:drawing>
          <wp:inline distT="0" distB="0" distL="0" distR="0" wp14:anchorId="38B97399" wp14:editId="7B2A1971">
            <wp:extent cx="5811978"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679" cy="1069131"/>
                    </a:xfrm>
                    <a:prstGeom prst="rect">
                      <a:avLst/>
                    </a:prstGeom>
                    <a:noFill/>
                    <a:ln>
                      <a:noFill/>
                    </a:ln>
                  </pic:spPr>
                </pic:pic>
              </a:graphicData>
            </a:graphic>
          </wp:inline>
        </w:drawing>
      </w:r>
    </w:p>
    <w:p w14:paraId="69590A59" w14:textId="6C66934E" w:rsidR="005D590A" w:rsidRDefault="007C04EE">
      <w:pPr>
        <w:pStyle w:val="Caption"/>
      </w:pPr>
      <w:bookmarkStart w:id="10" w:name="_Toc91701695"/>
      <w:r>
        <w:t xml:space="preserve">Hình </w:t>
      </w:r>
      <w:r w:rsidR="00C71FC3">
        <w:fldChar w:fldCharType="begin"/>
      </w:r>
      <w:r w:rsidR="00C71FC3">
        <w:instrText xml:space="preserve"> STYLEREF 1 \s </w:instrText>
      </w:r>
      <w:r w:rsidR="00C71FC3">
        <w:fldChar w:fldCharType="separate"/>
      </w:r>
      <w:r w:rsidR="0058708A">
        <w:rPr>
          <w:noProof/>
        </w:rPr>
        <w:t>2</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2</w:t>
      </w:r>
      <w:r w:rsidR="00C71FC3">
        <w:rPr>
          <w:noProof/>
        </w:rPr>
        <w:fldChar w:fldCharType="end"/>
      </w:r>
      <w:r>
        <w:t>. Sơ đồ quy trình xử lý đơn đặt hàng</w:t>
      </w:r>
      <w:bookmarkEnd w:id="10"/>
    </w:p>
    <w:p w14:paraId="17EEEFD8" w14:textId="77777777" w:rsidR="005D590A" w:rsidRDefault="005D590A">
      <w:pPr>
        <w:pStyle w:val="BodyText"/>
        <w:keepNext/>
      </w:pPr>
    </w:p>
    <w:p w14:paraId="44740071" w14:textId="77777777" w:rsidR="005D590A" w:rsidRDefault="007C04EE">
      <w:pPr>
        <w:pStyle w:val="BodyText"/>
      </w:pPr>
      <w:r>
        <w:t>Yêu cầu:</w:t>
      </w:r>
    </w:p>
    <w:p w14:paraId="3141DA20" w14:textId="77777777" w:rsidR="005D590A" w:rsidRDefault="007C04EE">
      <w:pPr>
        <w:pStyle w:val="BodyText"/>
        <w:numPr>
          <w:ilvl w:val="0"/>
          <w:numId w:val="17"/>
        </w:numPr>
      </w:pPr>
      <w:r>
        <w:t>Giao đúng chất lượng sản phẩm</w:t>
      </w:r>
    </w:p>
    <w:p w14:paraId="4659C6C1" w14:textId="77777777" w:rsidR="005D590A" w:rsidRDefault="007C04EE">
      <w:pPr>
        <w:pStyle w:val="BodyText"/>
        <w:numPr>
          <w:ilvl w:val="0"/>
          <w:numId w:val="17"/>
        </w:numPr>
      </w:pPr>
      <w:r>
        <w:t>Sản phẩm phải được đóng gói cẩn thận</w:t>
      </w:r>
    </w:p>
    <w:p w14:paraId="7D2ABEBD" w14:textId="77777777" w:rsidR="005D590A" w:rsidRDefault="007C04EE">
      <w:pPr>
        <w:pStyle w:val="BodyText"/>
        <w:numPr>
          <w:ilvl w:val="0"/>
          <w:numId w:val="17"/>
        </w:numPr>
      </w:pPr>
      <w:r>
        <w:t>Sản phẩm phải giao đúng địa chỉ,đúng người nhận</w:t>
      </w:r>
    </w:p>
    <w:p w14:paraId="6BE456B0" w14:textId="77777777" w:rsidR="005D590A" w:rsidRDefault="005D590A">
      <w:pPr>
        <w:pStyle w:val="BodyText"/>
      </w:pPr>
    </w:p>
    <w:p w14:paraId="31DE8BDC" w14:textId="77777777" w:rsidR="005D590A" w:rsidRDefault="005D590A">
      <w:pPr>
        <w:pStyle w:val="BodyText"/>
      </w:pPr>
    </w:p>
    <w:p w14:paraId="41A83C61" w14:textId="77777777" w:rsidR="005D590A" w:rsidRDefault="005D590A">
      <w:pPr>
        <w:pStyle w:val="BodyText"/>
        <w:ind w:firstLine="0"/>
        <w:sectPr w:rsidR="005D590A">
          <w:headerReference w:type="default" r:id="rId26"/>
          <w:footerReference w:type="default" r:id="rId27"/>
          <w:headerReference w:type="first" r:id="rId28"/>
          <w:footerReference w:type="first" r:id="rId29"/>
          <w:pgSz w:w="11907" w:h="16840"/>
          <w:pgMar w:top="1985" w:right="1418" w:bottom="1701" w:left="1418" w:header="1134" w:footer="709" w:gutter="0"/>
          <w:cols w:space="708"/>
          <w:titlePg/>
          <w:docGrid w:linePitch="360"/>
        </w:sectPr>
      </w:pPr>
    </w:p>
    <w:p w14:paraId="6E213DB0" w14:textId="77777777" w:rsidR="005D590A" w:rsidRDefault="007C04EE">
      <w:pPr>
        <w:pStyle w:val="Heading1"/>
      </w:pPr>
      <w:bookmarkStart w:id="11" w:name="_Toc91701684"/>
      <w:bookmarkEnd w:id="5"/>
      <w:r>
        <w:lastRenderedPageBreak/>
        <w:t>Thành phần tác nhân</w:t>
      </w:r>
      <w:bookmarkEnd w:id="11"/>
    </w:p>
    <w:p w14:paraId="0C486AB9" w14:textId="77777777" w:rsidR="005D590A" w:rsidRDefault="007C04EE">
      <w:pPr>
        <w:pStyle w:val="Heading2"/>
        <w:rPr>
          <w:sz w:val="32"/>
          <w:szCs w:val="32"/>
        </w:rPr>
      </w:pPr>
      <w:bookmarkStart w:id="12" w:name="_Toc91701685"/>
      <w:r>
        <w:rPr>
          <w:sz w:val="32"/>
          <w:szCs w:val="32"/>
        </w:rPr>
        <w:t>Sơ đồ  quản lý bán hàng điện tử máy tính</w:t>
      </w:r>
      <w:bookmarkEnd w:id="12"/>
    </w:p>
    <w:p w14:paraId="5132F055" w14:textId="77777777" w:rsidR="005D590A" w:rsidRDefault="007C04EE" w:rsidP="00AF76E6">
      <w:pPr>
        <w:pStyle w:val="BodyText"/>
        <w:jc w:val="center"/>
      </w:pPr>
      <w:r>
        <w:rPr>
          <w:noProof/>
        </w:rPr>
        <w:drawing>
          <wp:inline distT="0" distB="0" distL="0" distR="0" wp14:anchorId="3E50F315" wp14:editId="397D4E49">
            <wp:extent cx="6225902" cy="382841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240051" cy="3837115"/>
                    </a:xfrm>
                    <a:prstGeom prst="rect">
                      <a:avLst/>
                    </a:prstGeom>
                    <a:noFill/>
                    <a:ln>
                      <a:noFill/>
                    </a:ln>
                  </pic:spPr>
                </pic:pic>
              </a:graphicData>
            </a:graphic>
          </wp:inline>
        </w:drawing>
      </w:r>
    </w:p>
    <w:p w14:paraId="2A3ABE67" w14:textId="351F5092" w:rsidR="005D590A" w:rsidRDefault="007C04EE">
      <w:pPr>
        <w:pStyle w:val="Caption"/>
      </w:pPr>
      <w:bookmarkStart w:id="13" w:name="_Toc91701696"/>
      <w:r>
        <w:t xml:space="preserve">Hình </w:t>
      </w:r>
      <w:r w:rsidR="00C71FC3">
        <w:fldChar w:fldCharType="begin"/>
      </w:r>
      <w:r w:rsidR="00C71FC3">
        <w:instrText xml:space="preserve"> STYLEREF 1 \s </w:instrText>
      </w:r>
      <w:r w:rsidR="00C71FC3">
        <w:fldChar w:fldCharType="separate"/>
      </w:r>
      <w:r w:rsidR="0058708A">
        <w:rPr>
          <w:noProof/>
        </w:rPr>
        <w:t>3</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1</w:t>
      </w:r>
      <w:r w:rsidR="00C71FC3">
        <w:rPr>
          <w:noProof/>
        </w:rPr>
        <w:fldChar w:fldCharType="end"/>
      </w:r>
      <w:r>
        <w:t>. Sơ đồ use case tổng quát.</w:t>
      </w:r>
      <w:bookmarkEnd w:id="13"/>
    </w:p>
    <w:p w14:paraId="2AA740DF" w14:textId="1A7E5035" w:rsidR="005D590A" w:rsidRDefault="005D590A">
      <w:pPr>
        <w:pStyle w:val="BodyText"/>
        <w:ind w:firstLine="0"/>
      </w:pPr>
    </w:p>
    <w:p w14:paraId="7AD7D206" w14:textId="0890AAED" w:rsidR="00AF76E6" w:rsidRDefault="00AF76E6">
      <w:pPr>
        <w:pStyle w:val="BodyText"/>
        <w:ind w:firstLine="0"/>
      </w:pPr>
    </w:p>
    <w:p w14:paraId="30FA00EB" w14:textId="1BC28E84" w:rsidR="00AF76E6" w:rsidRDefault="00AF76E6">
      <w:pPr>
        <w:pStyle w:val="BodyText"/>
        <w:ind w:firstLine="0"/>
      </w:pPr>
    </w:p>
    <w:p w14:paraId="11E22E95" w14:textId="77777777" w:rsidR="00AF76E6" w:rsidRDefault="00AF76E6">
      <w:pPr>
        <w:pStyle w:val="BodyText"/>
        <w:ind w:firstLine="0"/>
      </w:pPr>
    </w:p>
    <w:p w14:paraId="6D70817A" w14:textId="77777777" w:rsidR="005D590A" w:rsidRDefault="007C04EE">
      <w:pPr>
        <w:pStyle w:val="Heading2"/>
        <w:rPr>
          <w:sz w:val="32"/>
          <w:szCs w:val="32"/>
        </w:rPr>
      </w:pPr>
      <w:bookmarkStart w:id="14" w:name="_Toc91701686"/>
      <w:r>
        <w:rPr>
          <w:sz w:val="32"/>
          <w:szCs w:val="32"/>
        </w:rPr>
        <w:lastRenderedPageBreak/>
        <w:t>Sơ đồ chi tiết</w:t>
      </w:r>
      <w:bookmarkEnd w:id="14"/>
    </w:p>
    <w:p w14:paraId="102416B1" w14:textId="77777777" w:rsidR="005D590A" w:rsidRDefault="005D590A">
      <w:pPr>
        <w:pStyle w:val="BodyText"/>
      </w:pPr>
    </w:p>
    <w:p w14:paraId="53873108" w14:textId="77777777" w:rsidR="005D590A" w:rsidRDefault="007C04EE">
      <w:pPr>
        <w:pStyle w:val="Figure"/>
      </w:pPr>
      <w:r>
        <w:rPr>
          <w:noProof/>
        </w:rPr>
        <w:drawing>
          <wp:inline distT="0" distB="0" distL="114300" distR="114300" wp14:anchorId="4DFA988D" wp14:editId="21BB28CC">
            <wp:extent cx="5759450" cy="3079115"/>
            <wp:effectExtent l="0" t="0" r="1270" b="146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5759450" cy="3079115"/>
                    </a:xfrm>
                    <a:prstGeom prst="rect">
                      <a:avLst/>
                    </a:prstGeom>
                    <a:noFill/>
                    <a:ln>
                      <a:noFill/>
                    </a:ln>
                  </pic:spPr>
                </pic:pic>
              </a:graphicData>
            </a:graphic>
          </wp:inline>
        </w:drawing>
      </w:r>
    </w:p>
    <w:p w14:paraId="0470EA9C" w14:textId="1EB3ECE1" w:rsidR="005D590A" w:rsidRDefault="007C04EE">
      <w:pPr>
        <w:pStyle w:val="Caption"/>
      </w:pPr>
      <w:bookmarkStart w:id="15" w:name="_Toc91701697"/>
      <w:r>
        <w:t xml:space="preserve">Hình </w:t>
      </w:r>
      <w:r w:rsidR="00C71FC3">
        <w:fldChar w:fldCharType="begin"/>
      </w:r>
      <w:r w:rsidR="00C71FC3">
        <w:instrText xml:space="preserve"> STYLEREF 1 \s </w:instrText>
      </w:r>
      <w:r w:rsidR="00C71FC3">
        <w:fldChar w:fldCharType="separate"/>
      </w:r>
      <w:r w:rsidR="0058708A">
        <w:rPr>
          <w:noProof/>
        </w:rPr>
        <w:t>3</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2</w:t>
      </w:r>
      <w:r w:rsidR="00C71FC3">
        <w:rPr>
          <w:noProof/>
        </w:rPr>
        <w:fldChar w:fldCharType="end"/>
      </w:r>
      <w:r>
        <w:t>. Sơ đồ use case chi tiết quản lý thông tin khách hàng.</w:t>
      </w:r>
      <w:bookmarkEnd w:id="15"/>
    </w:p>
    <w:p w14:paraId="7AE508F5" w14:textId="77777777" w:rsidR="005D590A" w:rsidRDefault="005D590A">
      <w:pPr>
        <w:pStyle w:val="BodyText"/>
      </w:pPr>
    </w:p>
    <w:p w14:paraId="3F95983D" w14:textId="77777777" w:rsidR="005D590A" w:rsidRDefault="007C04EE">
      <w:pPr>
        <w:pStyle w:val="BodyText"/>
        <w:keepNext/>
      </w:pPr>
      <w:r>
        <w:rPr>
          <w:noProof/>
        </w:rPr>
        <w:drawing>
          <wp:inline distT="0" distB="0" distL="114300" distR="114300" wp14:anchorId="2418F034" wp14:editId="6BC3C96A">
            <wp:extent cx="5113020" cy="3108960"/>
            <wp:effectExtent l="0" t="0" r="762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32"/>
                    <a:stretch>
                      <a:fillRect/>
                    </a:stretch>
                  </pic:blipFill>
                  <pic:spPr>
                    <a:xfrm>
                      <a:off x="0" y="0"/>
                      <a:ext cx="5113020" cy="3108960"/>
                    </a:xfrm>
                    <a:prstGeom prst="rect">
                      <a:avLst/>
                    </a:prstGeom>
                    <a:noFill/>
                    <a:ln>
                      <a:noFill/>
                    </a:ln>
                  </pic:spPr>
                </pic:pic>
              </a:graphicData>
            </a:graphic>
          </wp:inline>
        </w:drawing>
      </w:r>
    </w:p>
    <w:p w14:paraId="68FE321A" w14:textId="3AEC5A29" w:rsidR="005D590A" w:rsidRDefault="007C04EE">
      <w:pPr>
        <w:pStyle w:val="Caption"/>
      </w:pPr>
      <w:bookmarkStart w:id="16" w:name="_Toc91701698"/>
      <w:r>
        <w:t xml:space="preserve">Hình </w:t>
      </w:r>
      <w:r w:rsidR="00C71FC3">
        <w:fldChar w:fldCharType="begin"/>
      </w:r>
      <w:r w:rsidR="00C71FC3">
        <w:instrText xml:space="preserve"> STYLEREF 1 \s </w:instrText>
      </w:r>
      <w:r w:rsidR="00C71FC3">
        <w:fldChar w:fldCharType="separate"/>
      </w:r>
      <w:r w:rsidR="0058708A">
        <w:rPr>
          <w:noProof/>
        </w:rPr>
        <w:t>3</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3</w:t>
      </w:r>
      <w:r w:rsidR="00C71FC3">
        <w:rPr>
          <w:noProof/>
        </w:rPr>
        <w:fldChar w:fldCharType="end"/>
      </w:r>
      <w:r>
        <w:t>. Sơ đồ use case chi tiết quản lý đơn hàng</w:t>
      </w:r>
      <w:bookmarkEnd w:id="16"/>
    </w:p>
    <w:p w14:paraId="7AD4F665" w14:textId="77777777" w:rsidR="005D590A" w:rsidRDefault="005D590A">
      <w:pPr>
        <w:pStyle w:val="BodyText"/>
      </w:pPr>
    </w:p>
    <w:p w14:paraId="56FD708F" w14:textId="77777777" w:rsidR="005D590A" w:rsidRDefault="007C04EE">
      <w:pPr>
        <w:pStyle w:val="Caption"/>
        <w:ind w:firstLineChars="92" w:firstLine="239"/>
      </w:pPr>
      <w:r>
        <w:t>.</w:t>
      </w:r>
    </w:p>
    <w:p w14:paraId="53D3FF21" w14:textId="77777777" w:rsidR="005D590A" w:rsidRDefault="007C04EE">
      <w:pPr>
        <w:pStyle w:val="BodyText"/>
        <w:keepNext/>
      </w:pPr>
      <w:r>
        <w:rPr>
          <w:noProof/>
        </w:rPr>
        <w:drawing>
          <wp:inline distT="0" distB="0" distL="114300" distR="114300" wp14:anchorId="5112CF22" wp14:editId="59A12D48">
            <wp:extent cx="4937760" cy="2964180"/>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3"/>
                    <a:stretch>
                      <a:fillRect/>
                    </a:stretch>
                  </pic:blipFill>
                  <pic:spPr>
                    <a:xfrm>
                      <a:off x="0" y="0"/>
                      <a:ext cx="4937760" cy="2964180"/>
                    </a:xfrm>
                    <a:prstGeom prst="rect">
                      <a:avLst/>
                    </a:prstGeom>
                    <a:noFill/>
                    <a:ln>
                      <a:noFill/>
                    </a:ln>
                  </pic:spPr>
                </pic:pic>
              </a:graphicData>
            </a:graphic>
          </wp:inline>
        </w:drawing>
      </w:r>
    </w:p>
    <w:p w14:paraId="06EF8562" w14:textId="48BCE002" w:rsidR="005D590A" w:rsidRDefault="007C04EE">
      <w:pPr>
        <w:pStyle w:val="Caption"/>
      </w:pPr>
      <w:bookmarkStart w:id="17" w:name="_Toc91701699"/>
      <w:r>
        <w:t xml:space="preserve">Hình </w:t>
      </w:r>
      <w:r w:rsidR="00C71FC3">
        <w:fldChar w:fldCharType="begin"/>
      </w:r>
      <w:r w:rsidR="00C71FC3">
        <w:instrText xml:space="preserve"> STYLEREF 1 \s </w:instrText>
      </w:r>
      <w:r w:rsidR="00C71FC3">
        <w:fldChar w:fldCharType="separate"/>
      </w:r>
      <w:r w:rsidR="0058708A">
        <w:rPr>
          <w:noProof/>
        </w:rPr>
        <w:t>3</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4</w:t>
      </w:r>
      <w:r w:rsidR="00C71FC3">
        <w:rPr>
          <w:noProof/>
        </w:rPr>
        <w:fldChar w:fldCharType="end"/>
      </w:r>
      <w:r>
        <w:t>. Sơ đồ use case quản lý sản phẩm</w:t>
      </w:r>
      <w:bookmarkEnd w:id="17"/>
    </w:p>
    <w:p w14:paraId="2DDCC5C3" w14:textId="77777777" w:rsidR="005D590A" w:rsidRDefault="005D590A">
      <w:pPr>
        <w:pStyle w:val="Caption"/>
        <w:ind w:firstLineChars="92" w:firstLine="239"/>
      </w:pPr>
    </w:p>
    <w:p w14:paraId="099B966C" w14:textId="77777777" w:rsidR="005D590A" w:rsidRDefault="007C04EE">
      <w:pPr>
        <w:pStyle w:val="Caption"/>
        <w:ind w:firstLineChars="92" w:firstLine="239"/>
      </w:pPr>
      <w:r>
        <w:t>.</w:t>
      </w:r>
    </w:p>
    <w:p w14:paraId="30E652C6" w14:textId="77777777" w:rsidR="005D590A" w:rsidRDefault="007C04EE">
      <w:pPr>
        <w:pStyle w:val="BodyText"/>
        <w:keepNext/>
      </w:pPr>
      <w:r>
        <w:rPr>
          <w:noProof/>
        </w:rPr>
        <w:drawing>
          <wp:inline distT="0" distB="0" distL="114300" distR="114300" wp14:anchorId="17530C82" wp14:editId="68139989">
            <wp:extent cx="5318760" cy="2446020"/>
            <wp:effectExtent l="0" t="0" r="0" b="762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34"/>
                    <a:stretch>
                      <a:fillRect/>
                    </a:stretch>
                  </pic:blipFill>
                  <pic:spPr>
                    <a:xfrm>
                      <a:off x="0" y="0"/>
                      <a:ext cx="5318760" cy="2446020"/>
                    </a:xfrm>
                    <a:prstGeom prst="rect">
                      <a:avLst/>
                    </a:prstGeom>
                    <a:noFill/>
                    <a:ln>
                      <a:noFill/>
                    </a:ln>
                  </pic:spPr>
                </pic:pic>
              </a:graphicData>
            </a:graphic>
          </wp:inline>
        </w:drawing>
      </w:r>
    </w:p>
    <w:p w14:paraId="0F024FD9" w14:textId="60762B47" w:rsidR="005D590A" w:rsidRDefault="007C04EE">
      <w:pPr>
        <w:pStyle w:val="Caption"/>
      </w:pPr>
      <w:bookmarkStart w:id="18" w:name="_Toc91701700"/>
      <w:r>
        <w:t xml:space="preserve">Hình </w:t>
      </w:r>
      <w:r w:rsidR="00C71FC3">
        <w:fldChar w:fldCharType="begin"/>
      </w:r>
      <w:r w:rsidR="00C71FC3">
        <w:instrText xml:space="preserve"> STYLEREF 1 \s </w:instrText>
      </w:r>
      <w:r w:rsidR="00C71FC3">
        <w:fldChar w:fldCharType="separate"/>
      </w:r>
      <w:r w:rsidR="0058708A">
        <w:rPr>
          <w:noProof/>
        </w:rPr>
        <w:t>3</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5</w:t>
      </w:r>
      <w:r w:rsidR="00C71FC3">
        <w:rPr>
          <w:noProof/>
        </w:rPr>
        <w:fldChar w:fldCharType="end"/>
      </w:r>
      <w:r>
        <w:t>. Sơ đồ quản lý phiếu đặt hàng</w:t>
      </w:r>
      <w:bookmarkEnd w:id="18"/>
    </w:p>
    <w:p w14:paraId="66BDEA1B" w14:textId="77777777" w:rsidR="005D590A" w:rsidRDefault="007C04EE">
      <w:pPr>
        <w:pStyle w:val="BodyText"/>
        <w:numPr>
          <w:ilvl w:val="0"/>
          <w:numId w:val="18"/>
        </w:numPr>
      </w:pPr>
      <w:r>
        <w:t>Mô tả Quản lý xem thông tin khách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5D590A" w14:paraId="291088E7" w14:textId="77777777">
        <w:tc>
          <w:tcPr>
            <w:tcW w:w="2454" w:type="dxa"/>
            <w:vAlign w:val="center"/>
          </w:tcPr>
          <w:p w14:paraId="1ECB0971" w14:textId="77777777" w:rsidR="005D590A" w:rsidRDefault="007C04EE">
            <w:pPr>
              <w:pStyle w:val="Table120"/>
            </w:pPr>
            <w:r>
              <w:lastRenderedPageBreak/>
              <w:br w:type="page"/>
              <w:t>Tên Use case</w:t>
            </w:r>
          </w:p>
        </w:tc>
        <w:tc>
          <w:tcPr>
            <w:tcW w:w="6618" w:type="dxa"/>
          </w:tcPr>
          <w:p w14:paraId="6E3602A6" w14:textId="77777777" w:rsidR="005D590A" w:rsidRDefault="007C04EE">
            <w:pPr>
              <w:pStyle w:val="Table120"/>
            </w:pPr>
            <w:r>
              <w:t>Quản lý Thông Tin Khách Hàng</w:t>
            </w:r>
          </w:p>
        </w:tc>
      </w:tr>
      <w:tr w:rsidR="005D590A" w14:paraId="064E30A5" w14:textId="77777777">
        <w:tc>
          <w:tcPr>
            <w:tcW w:w="2454" w:type="dxa"/>
            <w:vAlign w:val="center"/>
          </w:tcPr>
          <w:p w14:paraId="7A60BD49" w14:textId="77777777" w:rsidR="005D590A" w:rsidRDefault="007C04EE">
            <w:pPr>
              <w:pStyle w:val="Table120"/>
            </w:pPr>
            <w:r>
              <w:t>Actor</w:t>
            </w:r>
          </w:p>
        </w:tc>
        <w:tc>
          <w:tcPr>
            <w:tcW w:w="6618" w:type="dxa"/>
          </w:tcPr>
          <w:p w14:paraId="6C4AA2A3" w14:textId="77777777" w:rsidR="005D590A" w:rsidRDefault="007C04EE">
            <w:pPr>
              <w:pStyle w:val="Table120"/>
            </w:pPr>
            <w:r>
              <w:t>Quản lý</w:t>
            </w:r>
          </w:p>
        </w:tc>
      </w:tr>
      <w:tr w:rsidR="005D590A" w14:paraId="025864F2" w14:textId="77777777">
        <w:tc>
          <w:tcPr>
            <w:tcW w:w="2454" w:type="dxa"/>
            <w:vAlign w:val="center"/>
          </w:tcPr>
          <w:p w14:paraId="00ACCCF0" w14:textId="77777777" w:rsidR="005D590A" w:rsidRDefault="007C04EE">
            <w:pPr>
              <w:pStyle w:val="Table120"/>
            </w:pPr>
            <w:r>
              <w:t>Mô tả</w:t>
            </w:r>
          </w:p>
        </w:tc>
        <w:tc>
          <w:tcPr>
            <w:tcW w:w="6618" w:type="dxa"/>
          </w:tcPr>
          <w:p w14:paraId="003EC000" w14:textId="77777777" w:rsidR="005D590A" w:rsidRDefault="007C04EE">
            <w:pPr>
              <w:pStyle w:val="Table120"/>
            </w:pPr>
            <w:r>
              <w:t xml:space="preserve">Quản lý xem thông tin khách hàng trong hệ thống và thực hiện các chức năng thêm,xóa,tra cứu </w:t>
            </w:r>
          </w:p>
        </w:tc>
      </w:tr>
      <w:tr w:rsidR="005D590A" w14:paraId="7E0CB695" w14:textId="77777777">
        <w:tc>
          <w:tcPr>
            <w:tcW w:w="2454" w:type="dxa"/>
            <w:vAlign w:val="center"/>
          </w:tcPr>
          <w:p w14:paraId="14254595" w14:textId="77777777" w:rsidR="005D590A" w:rsidRDefault="007C04EE">
            <w:pPr>
              <w:pStyle w:val="Table120"/>
            </w:pPr>
            <w:r>
              <w:t>Pre-conditions</w:t>
            </w:r>
          </w:p>
        </w:tc>
        <w:tc>
          <w:tcPr>
            <w:tcW w:w="6618" w:type="dxa"/>
          </w:tcPr>
          <w:p w14:paraId="74EB32E7" w14:textId="77777777" w:rsidR="005D590A" w:rsidRDefault="007C04EE">
            <w:pPr>
              <w:pStyle w:val="Table120"/>
            </w:pPr>
            <w:r>
              <w:t>Đăng nhập admin,</w:t>
            </w:r>
          </w:p>
        </w:tc>
      </w:tr>
      <w:tr w:rsidR="005D590A" w14:paraId="0B3606C2" w14:textId="77777777">
        <w:tc>
          <w:tcPr>
            <w:tcW w:w="2454" w:type="dxa"/>
            <w:vAlign w:val="center"/>
          </w:tcPr>
          <w:p w14:paraId="48C57D45" w14:textId="77777777" w:rsidR="005D590A" w:rsidRDefault="007C04EE">
            <w:pPr>
              <w:pStyle w:val="Table120"/>
            </w:pPr>
            <w:r>
              <w:t>Post-conditions</w:t>
            </w:r>
          </w:p>
        </w:tc>
        <w:tc>
          <w:tcPr>
            <w:tcW w:w="6618" w:type="dxa"/>
          </w:tcPr>
          <w:p w14:paraId="5B63A5BE" w14:textId="77777777" w:rsidR="005D590A" w:rsidRDefault="007C04EE">
            <w:pPr>
              <w:pStyle w:val="Table120"/>
            </w:pPr>
            <w:r>
              <w:t>Success:quản lý được trang web(thêm,xóa ,sửa ,tra cứu,…thông tin khách hàng,sản phẩm)</w:t>
            </w:r>
          </w:p>
          <w:p w14:paraId="18DA5686" w14:textId="77777777" w:rsidR="005D590A" w:rsidRDefault="007C04EE">
            <w:pPr>
              <w:pStyle w:val="Table120"/>
            </w:pPr>
            <w:r>
              <w:t>Fail:đăng nhập thất bại =&gt; không vào được trang web</w:t>
            </w:r>
          </w:p>
        </w:tc>
      </w:tr>
      <w:tr w:rsidR="005D590A" w14:paraId="45C26E12" w14:textId="77777777">
        <w:tc>
          <w:tcPr>
            <w:tcW w:w="2454" w:type="dxa"/>
            <w:vAlign w:val="center"/>
          </w:tcPr>
          <w:p w14:paraId="32ADFD2B" w14:textId="77777777" w:rsidR="005D590A" w:rsidRDefault="007C04EE">
            <w:pPr>
              <w:pStyle w:val="Table120"/>
            </w:pPr>
            <w:r>
              <w:t>Luồng sự kiện chính</w:t>
            </w:r>
          </w:p>
        </w:tc>
        <w:tc>
          <w:tcPr>
            <w:tcW w:w="6618" w:type="dxa"/>
          </w:tcPr>
          <w:p w14:paraId="57D63967" w14:textId="77777777" w:rsidR="005D590A" w:rsidRDefault="007C04EE">
            <w:pPr>
              <w:pStyle w:val="Table120"/>
            </w:pPr>
            <w:bookmarkStart w:id="19" w:name="_Toc273689036"/>
            <w:bookmarkStart w:id="20" w:name="_Toc273689112"/>
            <w:r>
              <w:t>Actor chọn chức năng Quản lý Thông Tin Khách Hàng.</w:t>
            </w:r>
            <w:bookmarkEnd w:id="19"/>
            <w:bookmarkEnd w:id="20"/>
          </w:p>
          <w:p w14:paraId="50651C01" w14:textId="77777777" w:rsidR="005D590A" w:rsidRDefault="007C04EE">
            <w:pPr>
              <w:pStyle w:val="Table120"/>
            </w:pPr>
            <w:bookmarkStart w:id="21" w:name="_Toc273689037"/>
            <w:bookmarkStart w:id="22" w:name="_Toc273689113"/>
            <w:r>
              <w:t>Hệ thống hiển thị màn hình Quản lý Thông Tin Khách Hàng.</w:t>
            </w:r>
            <w:bookmarkEnd w:id="21"/>
            <w:bookmarkEnd w:id="22"/>
          </w:p>
          <w:p w14:paraId="51F0284E" w14:textId="77777777" w:rsidR="005D590A" w:rsidRDefault="007C04EE">
            <w:pPr>
              <w:pStyle w:val="Table120"/>
            </w:pPr>
            <w:bookmarkStart w:id="23" w:name="_Toc273689114"/>
            <w:bookmarkStart w:id="24" w:name="_Toc273689038"/>
            <w:r>
              <w:t>Extend Use Case ThemKháchH</w:t>
            </w:r>
            <w:bookmarkEnd w:id="23"/>
            <w:bookmarkEnd w:id="24"/>
            <w:r>
              <w:t>ang</w:t>
            </w:r>
          </w:p>
          <w:p w14:paraId="05471F4B" w14:textId="77777777" w:rsidR="005D590A" w:rsidRDefault="007C04EE">
            <w:pPr>
              <w:pStyle w:val="Table120"/>
            </w:pPr>
            <w:r>
              <w:t>Extend Use Case XoaKhachHang</w:t>
            </w:r>
          </w:p>
          <w:p w14:paraId="14882364" w14:textId="77777777" w:rsidR="005D590A" w:rsidRDefault="007C04EE">
            <w:pPr>
              <w:pStyle w:val="Table120"/>
            </w:pPr>
            <w:r>
              <w:t>Extend Use Case  TraCuuKhachHang.</w:t>
            </w:r>
          </w:p>
        </w:tc>
      </w:tr>
      <w:tr w:rsidR="005D590A" w14:paraId="5F18B9AB" w14:textId="77777777">
        <w:tc>
          <w:tcPr>
            <w:tcW w:w="2454" w:type="dxa"/>
            <w:vAlign w:val="center"/>
          </w:tcPr>
          <w:p w14:paraId="4F0591F6" w14:textId="77777777" w:rsidR="005D590A" w:rsidRDefault="007C04EE">
            <w:pPr>
              <w:pStyle w:val="Table120"/>
            </w:pPr>
            <w:r>
              <w:t>Luồng sự kiện phụ</w:t>
            </w:r>
          </w:p>
        </w:tc>
        <w:tc>
          <w:tcPr>
            <w:tcW w:w="6618" w:type="dxa"/>
          </w:tcPr>
          <w:p w14:paraId="23BD7A03" w14:textId="77777777" w:rsidR="005D590A" w:rsidRDefault="007C04EE">
            <w:pPr>
              <w:pStyle w:val="Table120"/>
            </w:pPr>
            <w:bookmarkStart w:id="25" w:name="_Toc273689116"/>
            <w:bookmarkStart w:id="26" w:name="_Toc273689040"/>
            <w:r>
              <w:t>Actor nhấn nút Thoát</w:t>
            </w:r>
            <w:bookmarkEnd w:id="25"/>
            <w:bookmarkEnd w:id="26"/>
          </w:p>
          <w:p w14:paraId="36FE914B" w14:textId="77777777" w:rsidR="005D590A" w:rsidRDefault="007C04EE">
            <w:pPr>
              <w:pStyle w:val="Table120"/>
            </w:pPr>
            <w:r>
              <w:t>Hệ thống hủy màn hình Quản lý Thông Tin Khách Hàng.</w:t>
            </w:r>
          </w:p>
        </w:tc>
      </w:tr>
      <w:tr w:rsidR="005D590A" w14:paraId="11695F59" w14:textId="77777777">
        <w:tc>
          <w:tcPr>
            <w:tcW w:w="2454" w:type="dxa"/>
            <w:vAlign w:val="center"/>
          </w:tcPr>
          <w:p w14:paraId="5297C3A4" w14:textId="77777777" w:rsidR="005D590A" w:rsidRDefault="007C04EE">
            <w:pPr>
              <w:pStyle w:val="Table120"/>
            </w:pPr>
            <w:r>
              <w:t>&lt;Extend Use Case&gt;</w:t>
            </w:r>
          </w:p>
        </w:tc>
        <w:tc>
          <w:tcPr>
            <w:tcW w:w="6618" w:type="dxa"/>
          </w:tcPr>
          <w:p w14:paraId="23394159" w14:textId="77777777" w:rsidR="005D590A" w:rsidRDefault="007C04EE">
            <w:pPr>
              <w:pStyle w:val="NormalWeb"/>
              <w:spacing w:before="20" w:beforeAutospacing="0" w:after="20" w:afterAutospacing="0" w:line="19" w:lineRule="atLeast"/>
            </w:pPr>
            <w:r>
              <w:t>ThemKhachHang</w:t>
            </w:r>
          </w:p>
          <w:p w14:paraId="668CB3D8" w14:textId="77777777" w:rsidR="005D590A" w:rsidRDefault="007C04EE">
            <w:pPr>
              <w:pStyle w:val="NormalWeb"/>
              <w:spacing w:before="20" w:beforeAutospacing="0" w:after="20" w:afterAutospacing="0" w:line="19" w:lineRule="atLeast"/>
            </w:pPr>
            <w:r>
              <w:t>1 Actor nhập thông tin khách hàng</w:t>
            </w:r>
          </w:p>
          <w:p w14:paraId="3EDC4E5E" w14:textId="77777777" w:rsidR="005D590A" w:rsidRDefault="007C04EE">
            <w:pPr>
              <w:pStyle w:val="NormalWeb"/>
              <w:spacing w:before="20" w:beforeAutospacing="0" w:after="20" w:afterAutospacing="0" w:line="19" w:lineRule="atLeast"/>
            </w:pPr>
            <w:r>
              <w:t>2 Kiểm tra thông tin không rỗng.</w:t>
            </w:r>
          </w:p>
          <w:p w14:paraId="24B75161" w14:textId="77777777" w:rsidR="005D590A" w:rsidRDefault="007C04EE">
            <w:pPr>
              <w:pStyle w:val="NormalWeb"/>
              <w:spacing w:before="20" w:beforeAutospacing="0" w:after="20" w:afterAutospacing="0" w:line="19" w:lineRule="atLeast"/>
            </w:pPr>
            <w:r>
              <w:t>3 Actor nhấn nút thêm.</w:t>
            </w:r>
          </w:p>
          <w:p w14:paraId="27B9B8ED" w14:textId="77777777" w:rsidR="005D590A" w:rsidRDefault="007C04EE">
            <w:pPr>
              <w:pStyle w:val="NormalWeb"/>
              <w:spacing w:before="20" w:beforeAutospacing="0" w:after="20" w:afterAutospacing="0" w:line="19" w:lineRule="atLeast"/>
            </w:pPr>
            <w:r>
              <w:t>4 Cập nhật CSDL.</w:t>
            </w:r>
          </w:p>
          <w:p w14:paraId="1AF828E7" w14:textId="77777777" w:rsidR="005D590A" w:rsidRDefault="007C04EE">
            <w:pPr>
              <w:pStyle w:val="NormalWeb"/>
              <w:spacing w:before="20" w:beforeAutospacing="0" w:after="20" w:afterAutospacing="0" w:line="19" w:lineRule="atLeast"/>
            </w:pPr>
            <w:r>
              <w:t>5 Hiển thị thông tin cập nhật.</w:t>
            </w:r>
          </w:p>
          <w:p w14:paraId="3D45E05D" w14:textId="77777777" w:rsidR="005D590A" w:rsidRDefault="007C04EE">
            <w:pPr>
              <w:pStyle w:val="NormalWeb"/>
              <w:spacing w:before="20" w:beforeAutospacing="0" w:after="20" w:afterAutospacing="0" w:line="19" w:lineRule="atLeast"/>
            </w:pPr>
            <w:r>
              <w:t>6 Actor nhấn nút thoát.</w:t>
            </w:r>
          </w:p>
          <w:p w14:paraId="3CBD1D56" w14:textId="77777777" w:rsidR="005D590A" w:rsidRDefault="007C04EE">
            <w:pPr>
              <w:pStyle w:val="NormalWeb"/>
              <w:spacing w:before="20" w:beforeAutospacing="0" w:after="20" w:afterAutospacing="0" w:line="19" w:lineRule="atLeast"/>
            </w:pPr>
            <w:r>
              <w:t>Thoát màn hình thêm thông tin khách hàng. Về lại trang admin</w:t>
            </w:r>
          </w:p>
          <w:p w14:paraId="3E1B4602" w14:textId="77777777" w:rsidR="005D590A" w:rsidRDefault="007C04EE">
            <w:pPr>
              <w:pStyle w:val="NormalWeb"/>
              <w:spacing w:before="20" w:beforeAutospacing="0" w:after="20" w:afterAutospacing="0" w:line="19" w:lineRule="atLeast"/>
            </w:pPr>
            <w:r>
              <w:t>Rẽ nhánh 1:</w:t>
            </w:r>
          </w:p>
          <w:p w14:paraId="3759856E" w14:textId="77777777" w:rsidR="005D590A" w:rsidRDefault="007C04EE">
            <w:pPr>
              <w:pStyle w:val="NormalWeb"/>
              <w:spacing w:before="20" w:beforeAutospacing="0" w:after="20" w:afterAutospacing="0" w:line="19" w:lineRule="atLeast"/>
            </w:pPr>
            <w:r>
              <w:t>1.1.   Kiểm tra thông tin không hợp lệ.</w:t>
            </w:r>
          </w:p>
          <w:p w14:paraId="0060AA7A" w14:textId="77777777" w:rsidR="005D590A" w:rsidRDefault="007C04EE">
            <w:pPr>
              <w:pStyle w:val="NormalWeb"/>
              <w:spacing w:before="20" w:beforeAutospacing="0" w:after="20" w:afterAutospacing="0" w:line="19" w:lineRule="atLeast"/>
            </w:pPr>
            <w:r>
              <w:t>2.1.   Lặp lại  luồng sự kiện chính.</w:t>
            </w:r>
          </w:p>
          <w:p w14:paraId="1778B1CF" w14:textId="77777777" w:rsidR="005D590A" w:rsidRDefault="007C04EE">
            <w:pPr>
              <w:pStyle w:val="NormalWeb"/>
              <w:spacing w:before="20" w:beforeAutospacing="0" w:after="20" w:afterAutospacing="0" w:line="19" w:lineRule="atLeast"/>
            </w:pPr>
            <w:r>
              <w:t>Rẽ nhánh 2:</w:t>
            </w:r>
          </w:p>
          <w:p w14:paraId="0C4A217A" w14:textId="77777777" w:rsidR="005D590A" w:rsidRDefault="007C04EE">
            <w:pPr>
              <w:pStyle w:val="NormalWeb"/>
              <w:spacing w:before="20" w:beforeAutospacing="0" w:after="20" w:afterAutospacing="0" w:line="19" w:lineRule="atLeast"/>
            </w:pPr>
            <w:r>
              <w:t>4.1.   Kiểm tra thông tin hợp lệ.</w:t>
            </w:r>
          </w:p>
          <w:p w14:paraId="12F30DE9" w14:textId="77777777" w:rsidR="005D590A" w:rsidRDefault="007C04EE">
            <w:pPr>
              <w:pStyle w:val="NormalWeb"/>
              <w:spacing w:before="20" w:beforeAutospacing="0" w:after="20" w:afterAutospacing="0" w:line="19" w:lineRule="atLeast"/>
            </w:pPr>
            <w:r>
              <w:t>5.1.   Cập nhật cơ sở dữ liệu.</w:t>
            </w:r>
          </w:p>
        </w:tc>
      </w:tr>
      <w:tr w:rsidR="005D590A" w14:paraId="423C5224" w14:textId="77777777">
        <w:tc>
          <w:tcPr>
            <w:tcW w:w="2454" w:type="dxa"/>
            <w:vAlign w:val="center"/>
          </w:tcPr>
          <w:p w14:paraId="127B8BBE" w14:textId="77777777" w:rsidR="005D590A" w:rsidRDefault="007C04EE">
            <w:pPr>
              <w:pStyle w:val="Table120"/>
            </w:pPr>
            <w:r>
              <w:lastRenderedPageBreak/>
              <w:t>&lt;Extend Use Case&gt;</w:t>
            </w:r>
          </w:p>
        </w:tc>
        <w:tc>
          <w:tcPr>
            <w:tcW w:w="6618" w:type="dxa"/>
          </w:tcPr>
          <w:p w14:paraId="28ACBCB7" w14:textId="77777777" w:rsidR="005D590A" w:rsidRDefault="007C04EE">
            <w:pPr>
              <w:pStyle w:val="Table120"/>
            </w:pPr>
            <w:r>
              <w:t xml:space="preserve"> XoaKhachHang</w:t>
            </w:r>
          </w:p>
          <w:p w14:paraId="05D08977" w14:textId="77777777" w:rsidR="005D590A" w:rsidRDefault="007C04EE">
            <w:pPr>
              <w:pStyle w:val="Table120"/>
              <w:numPr>
                <w:ilvl w:val="0"/>
                <w:numId w:val="19"/>
              </w:numPr>
              <w:tabs>
                <w:tab w:val="clear" w:pos="425"/>
              </w:tabs>
            </w:pPr>
            <w:r>
              <w:t>Actor xóa thông tin khách hàng</w:t>
            </w:r>
          </w:p>
          <w:p w14:paraId="2C363CC6" w14:textId="77777777" w:rsidR="005D590A" w:rsidRDefault="007C04EE">
            <w:pPr>
              <w:pStyle w:val="Table120"/>
              <w:numPr>
                <w:ilvl w:val="0"/>
                <w:numId w:val="19"/>
              </w:numPr>
              <w:tabs>
                <w:tab w:val="clear" w:pos="425"/>
              </w:tabs>
            </w:pPr>
            <w:r>
              <w:t>Kiểm tra thông tin sau khi xóa</w:t>
            </w:r>
          </w:p>
          <w:p w14:paraId="37C647A7" w14:textId="77777777" w:rsidR="005D590A" w:rsidRDefault="007C04EE">
            <w:pPr>
              <w:pStyle w:val="Table120"/>
              <w:numPr>
                <w:ilvl w:val="0"/>
                <w:numId w:val="19"/>
              </w:numPr>
              <w:tabs>
                <w:tab w:val="clear" w:pos="425"/>
              </w:tabs>
            </w:pPr>
            <w:r>
              <w:t>Actor nhấn nút xóa</w:t>
            </w:r>
          </w:p>
          <w:p w14:paraId="4CB7B5B2" w14:textId="77777777" w:rsidR="005D590A" w:rsidRDefault="007C04EE">
            <w:pPr>
              <w:pStyle w:val="Table120"/>
              <w:numPr>
                <w:ilvl w:val="0"/>
                <w:numId w:val="19"/>
              </w:numPr>
              <w:tabs>
                <w:tab w:val="clear" w:pos="425"/>
              </w:tabs>
            </w:pPr>
            <w:r>
              <w:t>Cập nhật CSDL</w:t>
            </w:r>
          </w:p>
          <w:p w14:paraId="3EC25A4F" w14:textId="77777777" w:rsidR="005D590A" w:rsidRDefault="007C04EE">
            <w:pPr>
              <w:pStyle w:val="Table120"/>
              <w:numPr>
                <w:ilvl w:val="0"/>
                <w:numId w:val="19"/>
              </w:numPr>
              <w:tabs>
                <w:tab w:val="clear" w:pos="425"/>
              </w:tabs>
            </w:pPr>
            <w:r>
              <w:t>Hiển thị thông tin cập nhật.</w:t>
            </w:r>
          </w:p>
          <w:p w14:paraId="410F7113" w14:textId="77777777" w:rsidR="005D590A" w:rsidRDefault="007C04EE">
            <w:pPr>
              <w:pStyle w:val="Table120"/>
              <w:numPr>
                <w:ilvl w:val="0"/>
                <w:numId w:val="19"/>
              </w:numPr>
              <w:tabs>
                <w:tab w:val="clear" w:pos="425"/>
              </w:tabs>
            </w:pPr>
            <w:r>
              <w:t>Actor nhấn nút thoát.</w:t>
            </w:r>
          </w:p>
          <w:p w14:paraId="0871C0B8" w14:textId="77777777" w:rsidR="005D590A" w:rsidRDefault="007C04EE">
            <w:pPr>
              <w:pStyle w:val="Table120"/>
            </w:pPr>
            <w:r>
              <w:t>Thoát màn hình sau khi xóa thông tin khách hàng.</w:t>
            </w:r>
            <w:r>
              <w:rPr>
                <w:szCs w:val="24"/>
              </w:rPr>
              <w:t>Về lại trang admin</w:t>
            </w:r>
          </w:p>
          <w:p w14:paraId="0EFB0C04" w14:textId="77777777" w:rsidR="005D590A" w:rsidRDefault="007C04EE">
            <w:pPr>
              <w:pStyle w:val="Table120"/>
            </w:pPr>
            <w:r>
              <w:t>Rẽ nhánh 1:</w:t>
            </w:r>
          </w:p>
          <w:p w14:paraId="5008BFA2" w14:textId="77777777" w:rsidR="005D590A" w:rsidRDefault="007C04EE">
            <w:pPr>
              <w:pStyle w:val="Table120"/>
              <w:numPr>
                <w:ilvl w:val="1"/>
                <w:numId w:val="20"/>
              </w:numPr>
              <w:tabs>
                <w:tab w:val="left" w:pos="425"/>
              </w:tabs>
            </w:pPr>
            <w:r>
              <w:t>Kiểm tra thông tin cần xóa hợp lệ</w:t>
            </w:r>
          </w:p>
          <w:p w14:paraId="7AAC7CF2" w14:textId="77777777" w:rsidR="005D590A" w:rsidRDefault="007C04EE">
            <w:pPr>
              <w:pStyle w:val="Table120"/>
              <w:numPr>
                <w:ilvl w:val="1"/>
                <w:numId w:val="21"/>
              </w:numPr>
              <w:tabs>
                <w:tab w:val="left" w:pos="425"/>
              </w:tabs>
            </w:pPr>
            <w:r>
              <w:t>Cập nhật cơ sở dữ liệu</w:t>
            </w:r>
          </w:p>
          <w:p w14:paraId="46423A9D" w14:textId="77777777" w:rsidR="005D590A" w:rsidRDefault="007C04EE">
            <w:pPr>
              <w:pStyle w:val="Table120"/>
            </w:pPr>
            <w:r>
              <w:t>Rẽ nhánh 2</w:t>
            </w:r>
          </w:p>
          <w:p w14:paraId="75CF65AF" w14:textId="77777777" w:rsidR="005D590A" w:rsidRDefault="007C04EE">
            <w:pPr>
              <w:pStyle w:val="Table120"/>
              <w:tabs>
                <w:tab w:val="left" w:pos="425"/>
              </w:tabs>
            </w:pPr>
            <w:r>
              <w:t>3.1 Kiểm tra thông tin cần xóa không hợp lệ</w:t>
            </w:r>
          </w:p>
          <w:p w14:paraId="307CE3CF" w14:textId="77777777" w:rsidR="005D590A" w:rsidRDefault="007C04EE">
            <w:pPr>
              <w:pStyle w:val="Table120"/>
            </w:pPr>
            <w:r>
              <w:t>4.1 Lặp lại  luồng sự kiện chính.</w:t>
            </w:r>
          </w:p>
        </w:tc>
      </w:tr>
      <w:tr w:rsidR="005D590A" w14:paraId="2702DAAD" w14:textId="77777777">
        <w:tc>
          <w:tcPr>
            <w:tcW w:w="2454" w:type="dxa"/>
            <w:vAlign w:val="center"/>
          </w:tcPr>
          <w:p w14:paraId="1F281608" w14:textId="77777777" w:rsidR="005D590A" w:rsidRDefault="007C04EE">
            <w:pPr>
              <w:pStyle w:val="Table120"/>
            </w:pPr>
            <w:r>
              <w:t>&lt;Extend Use Case&gt;</w:t>
            </w:r>
          </w:p>
        </w:tc>
        <w:tc>
          <w:tcPr>
            <w:tcW w:w="6618" w:type="dxa"/>
          </w:tcPr>
          <w:p w14:paraId="5FE1FA69" w14:textId="77777777" w:rsidR="005D590A" w:rsidRDefault="007C04EE">
            <w:pPr>
              <w:pStyle w:val="Table120"/>
            </w:pPr>
            <w:r>
              <w:t>TraCuuKhachHang</w:t>
            </w:r>
          </w:p>
          <w:p w14:paraId="7B506F40" w14:textId="77777777" w:rsidR="005D590A" w:rsidRDefault="007C04EE">
            <w:pPr>
              <w:pStyle w:val="Table120"/>
            </w:pPr>
            <w:r>
              <w:t>Actor tra cứu thông tin khách hàng</w:t>
            </w:r>
          </w:p>
          <w:p w14:paraId="57C8D3AC" w14:textId="77777777" w:rsidR="005D590A" w:rsidRDefault="007C04EE">
            <w:pPr>
              <w:pStyle w:val="Table120"/>
            </w:pPr>
            <w:r>
              <w:t>Kiểm tra  kết quả thông tin tra cứu</w:t>
            </w:r>
          </w:p>
          <w:p w14:paraId="4E6D5D34" w14:textId="77777777" w:rsidR="005D590A" w:rsidRDefault="007C04EE">
            <w:pPr>
              <w:pStyle w:val="Table120"/>
            </w:pPr>
            <w:r>
              <w:t>Actor nhấn nút tra cứu</w:t>
            </w:r>
          </w:p>
          <w:p w14:paraId="549D670F" w14:textId="77777777" w:rsidR="005D590A" w:rsidRDefault="007C04EE">
            <w:pPr>
              <w:pStyle w:val="Table120"/>
            </w:pPr>
            <w:r>
              <w:t>Hiển thi thông tin tra cứu</w:t>
            </w:r>
          </w:p>
          <w:p w14:paraId="35879C1E" w14:textId="77777777" w:rsidR="005D590A" w:rsidRDefault="007C04EE">
            <w:pPr>
              <w:pStyle w:val="Table120"/>
            </w:pPr>
            <w:r>
              <w:t>Actor nhấn nút thoát.</w:t>
            </w:r>
          </w:p>
          <w:p w14:paraId="2E7CF36E" w14:textId="77777777" w:rsidR="005D590A" w:rsidRDefault="007C04EE">
            <w:pPr>
              <w:pStyle w:val="Table120"/>
            </w:pPr>
            <w:r>
              <w:t>Thoát màn hình sau khi tra cứu thông tin khách hàng.</w:t>
            </w:r>
            <w:r>
              <w:rPr>
                <w:szCs w:val="24"/>
              </w:rPr>
              <w:t>Về lại trang admin</w:t>
            </w:r>
          </w:p>
          <w:p w14:paraId="0A939636" w14:textId="77777777" w:rsidR="005D590A" w:rsidRDefault="007C04EE">
            <w:pPr>
              <w:pStyle w:val="Table120"/>
            </w:pPr>
            <w:r>
              <w:t>Rẽ nhánh 1:</w:t>
            </w:r>
          </w:p>
          <w:p w14:paraId="5AF64186" w14:textId="77777777" w:rsidR="005D590A" w:rsidRDefault="007C04EE">
            <w:pPr>
              <w:pStyle w:val="Table120"/>
            </w:pPr>
            <w:r>
              <w:t>1.1 Tra cứu thông tin không hợp lệ</w:t>
            </w:r>
          </w:p>
          <w:p w14:paraId="343C9C74" w14:textId="77777777" w:rsidR="005D590A" w:rsidRDefault="007C04EE">
            <w:pPr>
              <w:pStyle w:val="Table120"/>
            </w:pPr>
            <w:r>
              <w:t>2.1 Lặp lại luồng sự kiện chính</w:t>
            </w:r>
          </w:p>
          <w:p w14:paraId="144AE1C3" w14:textId="77777777" w:rsidR="005D590A" w:rsidRDefault="007C04EE">
            <w:pPr>
              <w:pStyle w:val="Table120"/>
            </w:pPr>
            <w:r>
              <w:t>Rẽ nhánh 2:</w:t>
            </w:r>
          </w:p>
          <w:p w14:paraId="17C3C498" w14:textId="77777777" w:rsidR="005D590A" w:rsidRDefault="007C04EE">
            <w:pPr>
              <w:pStyle w:val="Table120"/>
            </w:pPr>
            <w:r>
              <w:t>3.1 Tra cứu  thông tin hợp lệ</w:t>
            </w:r>
          </w:p>
          <w:p w14:paraId="4C59AB06" w14:textId="77777777" w:rsidR="005D590A" w:rsidRDefault="007C04EE">
            <w:pPr>
              <w:pStyle w:val="Table120"/>
            </w:pPr>
            <w:r>
              <w:t>4.1 Xuất thông tin khách hàng</w:t>
            </w:r>
          </w:p>
        </w:tc>
      </w:tr>
    </w:tbl>
    <w:p w14:paraId="338BDBFD" w14:textId="77777777" w:rsidR="005D590A" w:rsidRDefault="005D590A">
      <w:pPr>
        <w:pStyle w:val="BodyText"/>
        <w:ind w:firstLine="0"/>
      </w:pPr>
    </w:p>
    <w:p w14:paraId="17835B25" w14:textId="77777777" w:rsidR="005D590A" w:rsidRDefault="007C04EE">
      <w:pPr>
        <w:pStyle w:val="BodyText"/>
        <w:numPr>
          <w:ilvl w:val="0"/>
          <w:numId w:val="22"/>
        </w:numPr>
      </w:pPr>
      <w:r>
        <w:t xml:space="preserve">Mô tả Quản lý xem đơn hàng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5D590A" w14:paraId="0A06F010" w14:textId="77777777">
        <w:tc>
          <w:tcPr>
            <w:tcW w:w="2454" w:type="dxa"/>
            <w:vAlign w:val="center"/>
          </w:tcPr>
          <w:p w14:paraId="254C52F0" w14:textId="77777777" w:rsidR="005D590A" w:rsidRDefault="007C04EE">
            <w:pPr>
              <w:pStyle w:val="Table120"/>
            </w:pPr>
            <w:r>
              <w:lastRenderedPageBreak/>
              <w:br w:type="page"/>
              <w:t>Tên Use case</w:t>
            </w:r>
          </w:p>
        </w:tc>
        <w:tc>
          <w:tcPr>
            <w:tcW w:w="6618" w:type="dxa"/>
          </w:tcPr>
          <w:p w14:paraId="7C169960" w14:textId="77777777" w:rsidR="005D590A" w:rsidRDefault="007C04EE">
            <w:pPr>
              <w:pStyle w:val="Table120"/>
            </w:pPr>
            <w:r>
              <w:t>Quản lý đơn hàng</w:t>
            </w:r>
          </w:p>
        </w:tc>
      </w:tr>
      <w:tr w:rsidR="005D590A" w14:paraId="01B62E4D" w14:textId="77777777">
        <w:tc>
          <w:tcPr>
            <w:tcW w:w="2454" w:type="dxa"/>
            <w:vAlign w:val="center"/>
          </w:tcPr>
          <w:p w14:paraId="473456C6" w14:textId="77777777" w:rsidR="005D590A" w:rsidRDefault="007C04EE">
            <w:pPr>
              <w:pStyle w:val="Table120"/>
            </w:pPr>
            <w:r>
              <w:t>Actor</w:t>
            </w:r>
          </w:p>
        </w:tc>
        <w:tc>
          <w:tcPr>
            <w:tcW w:w="6618" w:type="dxa"/>
          </w:tcPr>
          <w:p w14:paraId="3DF1D647" w14:textId="77777777" w:rsidR="005D590A" w:rsidRDefault="007C04EE">
            <w:pPr>
              <w:pStyle w:val="Table120"/>
            </w:pPr>
            <w:r>
              <w:t>Quản lý</w:t>
            </w:r>
          </w:p>
        </w:tc>
      </w:tr>
      <w:tr w:rsidR="005D590A" w14:paraId="30C948AD" w14:textId="77777777">
        <w:tc>
          <w:tcPr>
            <w:tcW w:w="2454" w:type="dxa"/>
            <w:vAlign w:val="center"/>
          </w:tcPr>
          <w:p w14:paraId="451ADE8B" w14:textId="77777777" w:rsidR="005D590A" w:rsidRDefault="007C04EE">
            <w:pPr>
              <w:pStyle w:val="Table120"/>
            </w:pPr>
            <w:r>
              <w:t>Mô tả</w:t>
            </w:r>
          </w:p>
        </w:tc>
        <w:tc>
          <w:tcPr>
            <w:tcW w:w="6618" w:type="dxa"/>
          </w:tcPr>
          <w:p w14:paraId="32D85889" w14:textId="77777777" w:rsidR="005D590A" w:rsidRDefault="007C04EE">
            <w:pPr>
              <w:pStyle w:val="Table120"/>
            </w:pPr>
            <w:r>
              <w:t>Quản lý xem đơn hàng trong hệ thống và thực hiện các chức năng thêm,xóa,sửa</w:t>
            </w:r>
          </w:p>
        </w:tc>
      </w:tr>
      <w:tr w:rsidR="005D590A" w14:paraId="5A530DD2" w14:textId="77777777">
        <w:tc>
          <w:tcPr>
            <w:tcW w:w="2454" w:type="dxa"/>
            <w:vAlign w:val="center"/>
          </w:tcPr>
          <w:p w14:paraId="34F5E493" w14:textId="77777777" w:rsidR="005D590A" w:rsidRDefault="007C04EE">
            <w:pPr>
              <w:pStyle w:val="Table120"/>
            </w:pPr>
            <w:r>
              <w:t>Pre-conditions</w:t>
            </w:r>
          </w:p>
        </w:tc>
        <w:tc>
          <w:tcPr>
            <w:tcW w:w="6618" w:type="dxa"/>
          </w:tcPr>
          <w:p w14:paraId="584E9911" w14:textId="77777777" w:rsidR="005D590A" w:rsidRDefault="007C04EE">
            <w:pPr>
              <w:pStyle w:val="Table120"/>
            </w:pPr>
            <w:r>
              <w:t>Đăng nhập admin,</w:t>
            </w:r>
          </w:p>
        </w:tc>
      </w:tr>
      <w:tr w:rsidR="005D590A" w14:paraId="034502A9" w14:textId="77777777">
        <w:tc>
          <w:tcPr>
            <w:tcW w:w="2454" w:type="dxa"/>
            <w:vAlign w:val="center"/>
          </w:tcPr>
          <w:p w14:paraId="3F4619AA" w14:textId="77777777" w:rsidR="005D590A" w:rsidRDefault="007C04EE">
            <w:pPr>
              <w:pStyle w:val="Table120"/>
            </w:pPr>
            <w:r>
              <w:t>Post-conditions</w:t>
            </w:r>
          </w:p>
        </w:tc>
        <w:tc>
          <w:tcPr>
            <w:tcW w:w="6618" w:type="dxa"/>
          </w:tcPr>
          <w:p w14:paraId="7F536991" w14:textId="77777777" w:rsidR="005D590A" w:rsidRDefault="007C04EE">
            <w:pPr>
              <w:pStyle w:val="Table120"/>
            </w:pPr>
            <w:r>
              <w:t>Success:quản lý được trang web(thêm,xóa ,sửa ,…đơn hàng)</w:t>
            </w:r>
          </w:p>
          <w:p w14:paraId="3E05E593" w14:textId="77777777" w:rsidR="005D590A" w:rsidRDefault="007C04EE">
            <w:pPr>
              <w:pStyle w:val="Table120"/>
            </w:pPr>
            <w:r>
              <w:t>Fail:đăng nhập thất bại =&gt; không vào được trang web</w:t>
            </w:r>
          </w:p>
        </w:tc>
      </w:tr>
      <w:tr w:rsidR="005D590A" w14:paraId="61F873CE" w14:textId="77777777">
        <w:tc>
          <w:tcPr>
            <w:tcW w:w="2454" w:type="dxa"/>
            <w:vAlign w:val="center"/>
          </w:tcPr>
          <w:p w14:paraId="0983C119" w14:textId="77777777" w:rsidR="005D590A" w:rsidRDefault="007C04EE">
            <w:pPr>
              <w:pStyle w:val="Table120"/>
            </w:pPr>
            <w:r>
              <w:t>Luồng sự kiện chính</w:t>
            </w:r>
          </w:p>
        </w:tc>
        <w:tc>
          <w:tcPr>
            <w:tcW w:w="6618" w:type="dxa"/>
          </w:tcPr>
          <w:p w14:paraId="1E939C4D" w14:textId="77777777" w:rsidR="005D590A" w:rsidRDefault="007C04EE">
            <w:pPr>
              <w:pStyle w:val="Table120"/>
            </w:pPr>
            <w:r>
              <w:t>Actor chọn chức năng Quản lý Đơn Hàng.</w:t>
            </w:r>
          </w:p>
          <w:p w14:paraId="1FDFF3A2" w14:textId="77777777" w:rsidR="005D590A" w:rsidRDefault="007C04EE">
            <w:pPr>
              <w:pStyle w:val="Table120"/>
            </w:pPr>
            <w:r>
              <w:t>Hệ thống hiển thị màn hình Quản lý Đơn Hàng.</w:t>
            </w:r>
          </w:p>
          <w:p w14:paraId="6D9244E2" w14:textId="77777777" w:rsidR="005D590A" w:rsidRDefault="007C04EE">
            <w:pPr>
              <w:pStyle w:val="Table120"/>
            </w:pPr>
            <w:r>
              <w:t>Extend Use Case ThemĐonHang</w:t>
            </w:r>
          </w:p>
          <w:p w14:paraId="1F698F0C" w14:textId="77777777" w:rsidR="005D590A" w:rsidRDefault="007C04EE">
            <w:pPr>
              <w:pStyle w:val="Table120"/>
            </w:pPr>
            <w:r>
              <w:t>Extend Use Case XoaĐonHang</w:t>
            </w:r>
          </w:p>
          <w:p w14:paraId="2FA181AC" w14:textId="77777777" w:rsidR="005D590A" w:rsidRDefault="007C04EE">
            <w:pPr>
              <w:pStyle w:val="Table120"/>
            </w:pPr>
            <w:r>
              <w:t>Extend Use Case  SuaĐonHang.</w:t>
            </w:r>
          </w:p>
        </w:tc>
      </w:tr>
      <w:tr w:rsidR="005D590A" w14:paraId="68B42C98" w14:textId="77777777">
        <w:tc>
          <w:tcPr>
            <w:tcW w:w="2454" w:type="dxa"/>
            <w:vAlign w:val="center"/>
          </w:tcPr>
          <w:p w14:paraId="137F9B40" w14:textId="77777777" w:rsidR="005D590A" w:rsidRDefault="007C04EE">
            <w:pPr>
              <w:pStyle w:val="Table120"/>
            </w:pPr>
            <w:r>
              <w:t>Luồng sự kiện phụ</w:t>
            </w:r>
          </w:p>
        </w:tc>
        <w:tc>
          <w:tcPr>
            <w:tcW w:w="6618" w:type="dxa"/>
          </w:tcPr>
          <w:p w14:paraId="2173B1EE" w14:textId="77777777" w:rsidR="005D590A" w:rsidRDefault="007C04EE">
            <w:pPr>
              <w:pStyle w:val="Table120"/>
            </w:pPr>
            <w:r>
              <w:t>Actor nhấn nút Thoát</w:t>
            </w:r>
          </w:p>
          <w:p w14:paraId="6E7DBC78" w14:textId="77777777" w:rsidR="005D590A" w:rsidRDefault="007C04EE">
            <w:pPr>
              <w:pStyle w:val="Table120"/>
            </w:pPr>
            <w:r>
              <w:t>Hệ thống hủy màn hình Quản lý Đơn Hàng.</w:t>
            </w:r>
          </w:p>
        </w:tc>
      </w:tr>
      <w:tr w:rsidR="005D590A" w14:paraId="6F88B23C" w14:textId="77777777">
        <w:tc>
          <w:tcPr>
            <w:tcW w:w="2454" w:type="dxa"/>
            <w:vAlign w:val="center"/>
          </w:tcPr>
          <w:p w14:paraId="631FBDBA" w14:textId="77777777" w:rsidR="005D590A" w:rsidRDefault="007C04EE">
            <w:pPr>
              <w:pStyle w:val="Table120"/>
            </w:pPr>
            <w:r>
              <w:t>&lt;Extend Use Case&gt;</w:t>
            </w:r>
          </w:p>
        </w:tc>
        <w:tc>
          <w:tcPr>
            <w:tcW w:w="6618" w:type="dxa"/>
          </w:tcPr>
          <w:p w14:paraId="53BE61BC" w14:textId="77777777" w:rsidR="005D590A" w:rsidRDefault="007C04EE">
            <w:pPr>
              <w:pStyle w:val="NormalWeb"/>
              <w:spacing w:before="20" w:beforeAutospacing="0" w:after="20" w:afterAutospacing="0" w:line="19" w:lineRule="atLeast"/>
            </w:pPr>
            <w:r>
              <w:t>ThemĐonHang</w:t>
            </w:r>
          </w:p>
          <w:p w14:paraId="49B848FB" w14:textId="77777777" w:rsidR="005D590A" w:rsidRDefault="007C04EE">
            <w:pPr>
              <w:pStyle w:val="NormalWeb"/>
              <w:spacing w:before="20" w:beforeAutospacing="0" w:after="20" w:afterAutospacing="0" w:line="19" w:lineRule="atLeast"/>
            </w:pPr>
            <w:r>
              <w:t>1 Actor nhập đơn hàng</w:t>
            </w:r>
          </w:p>
          <w:p w14:paraId="3DD49D4D" w14:textId="77777777" w:rsidR="005D590A" w:rsidRDefault="007C04EE">
            <w:pPr>
              <w:pStyle w:val="NormalWeb"/>
              <w:spacing w:before="20" w:beforeAutospacing="0" w:after="20" w:afterAutospacing="0" w:line="19" w:lineRule="atLeast"/>
            </w:pPr>
            <w:r>
              <w:t>2 Kiểm tra đơn hàng không rỗng.</w:t>
            </w:r>
          </w:p>
          <w:p w14:paraId="20A35DD4" w14:textId="77777777" w:rsidR="005D590A" w:rsidRDefault="007C04EE">
            <w:pPr>
              <w:pStyle w:val="NormalWeb"/>
              <w:spacing w:before="20" w:beforeAutospacing="0" w:after="20" w:afterAutospacing="0" w:line="19" w:lineRule="atLeast"/>
            </w:pPr>
            <w:r>
              <w:t>3 Actor nhấn nút thêm đơn hàng.</w:t>
            </w:r>
          </w:p>
          <w:p w14:paraId="3653531A" w14:textId="77777777" w:rsidR="005D590A" w:rsidRDefault="007C04EE">
            <w:pPr>
              <w:pStyle w:val="NormalWeb"/>
              <w:spacing w:before="20" w:beforeAutospacing="0" w:after="20" w:afterAutospacing="0" w:line="19" w:lineRule="atLeast"/>
            </w:pPr>
            <w:r>
              <w:t>4 Cập nhật CSDL.</w:t>
            </w:r>
          </w:p>
          <w:p w14:paraId="35A7D20E" w14:textId="77777777" w:rsidR="005D590A" w:rsidRDefault="007C04EE">
            <w:pPr>
              <w:pStyle w:val="NormalWeb"/>
              <w:spacing w:before="20" w:beforeAutospacing="0" w:after="20" w:afterAutospacing="0" w:line="19" w:lineRule="atLeast"/>
            </w:pPr>
            <w:r>
              <w:t>5 Hiển thị thông tin cập nhật.</w:t>
            </w:r>
          </w:p>
          <w:p w14:paraId="0232331D" w14:textId="77777777" w:rsidR="005D590A" w:rsidRDefault="007C04EE">
            <w:pPr>
              <w:pStyle w:val="NormalWeb"/>
              <w:spacing w:before="20" w:beforeAutospacing="0" w:after="20" w:afterAutospacing="0" w:line="19" w:lineRule="atLeast"/>
            </w:pPr>
            <w:r>
              <w:t>6 Actor nhấn nút thoát.</w:t>
            </w:r>
          </w:p>
          <w:p w14:paraId="5ADF92B6" w14:textId="77777777" w:rsidR="005D590A" w:rsidRDefault="007C04EE">
            <w:pPr>
              <w:pStyle w:val="NormalWeb"/>
              <w:spacing w:before="20" w:beforeAutospacing="0" w:after="20" w:afterAutospacing="0" w:line="19" w:lineRule="atLeast"/>
            </w:pPr>
            <w:r>
              <w:t>Thoát màn hình thêm đơn hàng. Về lại trang admin</w:t>
            </w:r>
          </w:p>
          <w:p w14:paraId="4E0C2C48" w14:textId="77777777" w:rsidR="005D590A" w:rsidRDefault="007C04EE">
            <w:pPr>
              <w:pStyle w:val="NormalWeb"/>
              <w:spacing w:before="20" w:beforeAutospacing="0" w:after="20" w:afterAutospacing="0" w:line="19" w:lineRule="atLeast"/>
            </w:pPr>
            <w:r>
              <w:t>Rẽ nhánh 1:</w:t>
            </w:r>
          </w:p>
          <w:p w14:paraId="440BA0AB" w14:textId="77777777" w:rsidR="005D590A" w:rsidRDefault="007C04EE">
            <w:pPr>
              <w:pStyle w:val="NormalWeb"/>
              <w:spacing w:before="20" w:beforeAutospacing="0" w:after="20" w:afterAutospacing="0" w:line="19" w:lineRule="atLeast"/>
            </w:pPr>
            <w:r>
              <w:t>1.1.   Kiểm tra đơn hàng không hợp lệ.</w:t>
            </w:r>
          </w:p>
          <w:p w14:paraId="0D1FAA26" w14:textId="77777777" w:rsidR="005D590A" w:rsidRDefault="007C04EE">
            <w:pPr>
              <w:pStyle w:val="NormalWeb"/>
              <w:spacing w:before="20" w:beforeAutospacing="0" w:after="20" w:afterAutospacing="0" w:line="19" w:lineRule="atLeast"/>
            </w:pPr>
            <w:r>
              <w:t>2.1.   Lặp lại luồng sự kiện chính.</w:t>
            </w:r>
          </w:p>
          <w:p w14:paraId="12CF281C" w14:textId="77777777" w:rsidR="005D590A" w:rsidRDefault="007C04EE">
            <w:pPr>
              <w:pStyle w:val="NormalWeb"/>
              <w:spacing w:before="20" w:beforeAutospacing="0" w:after="20" w:afterAutospacing="0" w:line="19" w:lineRule="atLeast"/>
            </w:pPr>
            <w:r>
              <w:t>Rẽ nhánh 2:</w:t>
            </w:r>
          </w:p>
          <w:p w14:paraId="30426568" w14:textId="77777777" w:rsidR="005D590A" w:rsidRDefault="007C04EE">
            <w:pPr>
              <w:pStyle w:val="NormalWeb"/>
              <w:spacing w:before="20" w:beforeAutospacing="0" w:after="20" w:afterAutospacing="0" w:line="19" w:lineRule="atLeast"/>
            </w:pPr>
            <w:r>
              <w:t>4.1.   Kiểm tra đơn hàng hợp lệ.</w:t>
            </w:r>
          </w:p>
          <w:p w14:paraId="7E391933" w14:textId="77777777" w:rsidR="005D590A" w:rsidRDefault="007C04EE">
            <w:pPr>
              <w:pStyle w:val="NormalWeb"/>
              <w:spacing w:before="20" w:beforeAutospacing="0" w:after="20" w:afterAutospacing="0" w:line="19" w:lineRule="atLeast"/>
            </w:pPr>
            <w:r>
              <w:t>5.1.   Cập nhật cơ sở dữ liệu và xuất thông tin đơn hàng.</w:t>
            </w:r>
          </w:p>
        </w:tc>
      </w:tr>
      <w:tr w:rsidR="005D590A" w14:paraId="5582D539" w14:textId="77777777">
        <w:tc>
          <w:tcPr>
            <w:tcW w:w="2454" w:type="dxa"/>
            <w:vAlign w:val="center"/>
          </w:tcPr>
          <w:p w14:paraId="6A2A999C" w14:textId="77777777" w:rsidR="005D590A" w:rsidRDefault="007C04EE">
            <w:pPr>
              <w:pStyle w:val="Table120"/>
            </w:pPr>
            <w:r>
              <w:lastRenderedPageBreak/>
              <w:t>&lt;Extend Use Case&gt;</w:t>
            </w:r>
          </w:p>
        </w:tc>
        <w:tc>
          <w:tcPr>
            <w:tcW w:w="6618" w:type="dxa"/>
          </w:tcPr>
          <w:p w14:paraId="7F53F293" w14:textId="77777777" w:rsidR="005D590A" w:rsidRDefault="007C04EE">
            <w:pPr>
              <w:pStyle w:val="Table120"/>
            </w:pPr>
            <w:r>
              <w:t xml:space="preserve"> XoaĐonHang</w:t>
            </w:r>
          </w:p>
          <w:p w14:paraId="528DE9BD" w14:textId="77777777" w:rsidR="005D590A" w:rsidRDefault="007C04EE">
            <w:pPr>
              <w:pStyle w:val="Table120"/>
              <w:numPr>
                <w:ilvl w:val="0"/>
                <w:numId w:val="23"/>
              </w:numPr>
            </w:pPr>
            <w:r>
              <w:t>Actor xóa đơn hàng</w:t>
            </w:r>
          </w:p>
          <w:p w14:paraId="294CC6B6" w14:textId="77777777" w:rsidR="005D590A" w:rsidRDefault="007C04EE">
            <w:pPr>
              <w:pStyle w:val="Table120"/>
              <w:numPr>
                <w:ilvl w:val="0"/>
                <w:numId w:val="23"/>
              </w:numPr>
            </w:pPr>
            <w:r>
              <w:t>Kiểm tra đơn hàng không rỗng</w:t>
            </w:r>
          </w:p>
          <w:p w14:paraId="016FFFCD" w14:textId="77777777" w:rsidR="005D590A" w:rsidRDefault="007C04EE">
            <w:pPr>
              <w:pStyle w:val="Table120"/>
              <w:numPr>
                <w:ilvl w:val="0"/>
                <w:numId w:val="23"/>
              </w:numPr>
            </w:pPr>
            <w:r>
              <w:t>Actor nhấn nút xóa đơn hàng</w:t>
            </w:r>
          </w:p>
          <w:p w14:paraId="40B4FA1E" w14:textId="77777777" w:rsidR="005D590A" w:rsidRDefault="007C04EE">
            <w:pPr>
              <w:pStyle w:val="Table120"/>
              <w:numPr>
                <w:ilvl w:val="0"/>
                <w:numId w:val="23"/>
              </w:numPr>
            </w:pPr>
            <w:r>
              <w:t>Cập nhật CSDL</w:t>
            </w:r>
          </w:p>
          <w:p w14:paraId="79EC35E6" w14:textId="77777777" w:rsidR="005D590A" w:rsidRDefault="007C04EE">
            <w:pPr>
              <w:pStyle w:val="Table120"/>
              <w:numPr>
                <w:ilvl w:val="0"/>
                <w:numId w:val="23"/>
              </w:numPr>
            </w:pPr>
            <w:r>
              <w:t>Hiển thị thông tin cập nhật.</w:t>
            </w:r>
          </w:p>
          <w:p w14:paraId="75DCBE86" w14:textId="77777777" w:rsidR="005D590A" w:rsidRDefault="007C04EE">
            <w:pPr>
              <w:pStyle w:val="Table120"/>
              <w:numPr>
                <w:ilvl w:val="0"/>
                <w:numId w:val="23"/>
              </w:numPr>
            </w:pPr>
            <w:r>
              <w:t>Actor nhấn nút thoát.</w:t>
            </w:r>
          </w:p>
          <w:p w14:paraId="30861231" w14:textId="77777777" w:rsidR="005D590A" w:rsidRDefault="007C04EE">
            <w:pPr>
              <w:pStyle w:val="Table120"/>
            </w:pPr>
            <w:r>
              <w:t>Thoát màn hình sau khi xóa đơn hàng.</w:t>
            </w:r>
            <w:r>
              <w:rPr>
                <w:szCs w:val="24"/>
              </w:rPr>
              <w:t>Về lại trang admin</w:t>
            </w:r>
          </w:p>
          <w:p w14:paraId="2274B0DA" w14:textId="77777777" w:rsidR="005D590A" w:rsidRDefault="007C04EE">
            <w:pPr>
              <w:pStyle w:val="Table120"/>
            </w:pPr>
            <w:r>
              <w:t>Rẽ nhánh 1:</w:t>
            </w:r>
          </w:p>
          <w:p w14:paraId="71B166DF" w14:textId="77777777" w:rsidR="005D590A" w:rsidRDefault="007C04EE">
            <w:pPr>
              <w:pStyle w:val="Table120"/>
              <w:numPr>
                <w:ilvl w:val="1"/>
                <w:numId w:val="20"/>
              </w:numPr>
              <w:tabs>
                <w:tab w:val="left" w:pos="425"/>
              </w:tabs>
            </w:pPr>
            <w:r>
              <w:t>Kiểm tra đơn hàng cần xóa hợp lệ</w:t>
            </w:r>
          </w:p>
          <w:p w14:paraId="3DC46462" w14:textId="77777777" w:rsidR="005D590A" w:rsidRDefault="007C04EE">
            <w:pPr>
              <w:pStyle w:val="Table120"/>
              <w:numPr>
                <w:ilvl w:val="1"/>
                <w:numId w:val="21"/>
              </w:numPr>
              <w:tabs>
                <w:tab w:val="left" w:pos="425"/>
              </w:tabs>
            </w:pPr>
            <w:r>
              <w:t>Cập nhật cơ sở dữ liệu</w:t>
            </w:r>
          </w:p>
          <w:p w14:paraId="324BE8AE" w14:textId="77777777" w:rsidR="005D590A" w:rsidRDefault="007C04EE">
            <w:pPr>
              <w:pStyle w:val="Table120"/>
            </w:pPr>
            <w:r>
              <w:t>Rẽ nhánh 2</w:t>
            </w:r>
          </w:p>
          <w:p w14:paraId="252A3653" w14:textId="77777777" w:rsidR="005D590A" w:rsidRDefault="007C04EE">
            <w:pPr>
              <w:pStyle w:val="Table120"/>
              <w:tabs>
                <w:tab w:val="left" w:pos="425"/>
              </w:tabs>
            </w:pPr>
            <w:r>
              <w:t>3.1 Kiểm tra đơn hàng cần xóa không hợp lệ</w:t>
            </w:r>
          </w:p>
          <w:p w14:paraId="5F72E332" w14:textId="77777777" w:rsidR="005D590A" w:rsidRDefault="007C04EE">
            <w:pPr>
              <w:pStyle w:val="Table120"/>
            </w:pPr>
            <w:r>
              <w:t>4.1 Lặp lại  luồng sự kiện chính.</w:t>
            </w:r>
          </w:p>
        </w:tc>
      </w:tr>
      <w:tr w:rsidR="005D590A" w14:paraId="0CD026D7" w14:textId="77777777">
        <w:tc>
          <w:tcPr>
            <w:tcW w:w="2454" w:type="dxa"/>
            <w:vAlign w:val="center"/>
          </w:tcPr>
          <w:p w14:paraId="173AC04E" w14:textId="77777777" w:rsidR="005D590A" w:rsidRDefault="007C04EE">
            <w:pPr>
              <w:pStyle w:val="Table120"/>
            </w:pPr>
            <w:r>
              <w:t>&lt;Extend Use Case&gt;</w:t>
            </w:r>
          </w:p>
        </w:tc>
        <w:tc>
          <w:tcPr>
            <w:tcW w:w="6618" w:type="dxa"/>
          </w:tcPr>
          <w:p w14:paraId="43F02696" w14:textId="77777777" w:rsidR="005D590A" w:rsidRDefault="007C04EE">
            <w:pPr>
              <w:pStyle w:val="Table120"/>
            </w:pPr>
            <w:r>
              <w:t>SuaĐonHang</w:t>
            </w:r>
          </w:p>
          <w:p w14:paraId="6F050F72" w14:textId="77777777" w:rsidR="005D590A" w:rsidRDefault="007C04EE">
            <w:pPr>
              <w:pStyle w:val="Table120"/>
              <w:numPr>
                <w:ilvl w:val="0"/>
                <w:numId w:val="24"/>
              </w:numPr>
              <w:tabs>
                <w:tab w:val="clear" w:pos="425"/>
              </w:tabs>
            </w:pPr>
            <w:r>
              <w:t>Actor sửa đơn hàng</w:t>
            </w:r>
          </w:p>
          <w:p w14:paraId="302E8924" w14:textId="77777777" w:rsidR="005D590A" w:rsidRDefault="007C04EE">
            <w:pPr>
              <w:pStyle w:val="Table120"/>
              <w:numPr>
                <w:ilvl w:val="0"/>
                <w:numId w:val="24"/>
              </w:numPr>
              <w:tabs>
                <w:tab w:val="clear" w:pos="425"/>
              </w:tabs>
            </w:pPr>
            <w:r>
              <w:t>Kiểm tra đơn hàng không rỗng</w:t>
            </w:r>
          </w:p>
          <w:p w14:paraId="04500652" w14:textId="77777777" w:rsidR="005D590A" w:rsidRDefault="007C04EE">
            <w:pPr>
              <w:pStyle w:val="Table120"/>
              <w:numPr>
                <w:ilvl w:val="0"/>
                <w:numId w:val="24"/>
              </w:numPr>
              <w:tabs>
                <w:tab w:val="clear" w:pos="425"/>
              </w:tabs>
            </w:pPr>
            <w:r>
              <w:t>Actor nhấn nút sửa đơn hàng</w:t>
            </w:r>
          </w:p>
          <w:p w14:paraId="0D0F1BE8" w14:textId="77777777" w:rsidR="005D590A" w:rsidRDefault="007C04EE">
            <w:pPr>
              <w:pStyle w:val="Table120"/>
              <w:numPr>
                <w:ilvl w:val="0"/>
                <w:numId w:val="24"/>
              </w:numPr>
              <w:tabs>
                <w:tab w:val="clear" w:pos="425"/>
              </w:tabs>
            </w:pPr>
            <w:r>
              <w:t>Cập nhật CSDL</w:t>
            </w:r>
          </w:p>
          <w:p w14:paraId="17AE5BE4" w14:textId="77777777" w:rsidR="005D590A" w:rsidRDefault="007C04EE">
            <w:pPr>
              <w:pStyle w:val="Table120"/>
              <w:numPr>
                <w:ilvl w:val="0"/>
                <w:numId w:val="24"/>
              </w:numPr>
              <w:tabs>
                <w:tab w:val="clear" w:pos="425"/>
              </w:tabs>
            </w:pPr>
            <w:r>
              <w:t>Hiển thị thông tin cập nhật.</w:t>
            </w:r>
          </w:p>
          <w:p w14:paraId="1707EDAE" w14:textId="77777777" w:rsidR="005D590A" w:rsidRDefault="007C04EE">
            <w:pPr>
              <w:pStyle w:val="Table120"/>
              <w:numPr>
                <w:ilvl w:val="0"/>
                <w:numId w:val="24"/>
              </w:numPr>
              <w:tabs>
                <w:tab w:val="clear" w:pos="425"/>
              </w:tabs>
            </w:pPr>
            <w:r>
              <w:t>Actor nhấn nút thoát.</w:t>
            </w:r>
          </w:p>
          <w:p w14:paraId="2635FA5D" w14:textId="77777777" w:rsidR="005D590A" w:rsidRDefault="007C04EE">
            <w:pPr>
              <w:pStyle w:val="Table120"/>
            </w:pPr>
            <w:r>
              <w:t>Thoát màn hình sau khi sửa đơn hàng.</w:t>
            </w:r>
            <w:r>
              <w:rPr>
                <w:szCs w:val="24"/>
              </w:rPr>
              <w:t>Về lại trang admin</w:t>
            </w:r>
          </w:p>
          <w:p w14:paraId="7FD28691" w14:textId="77777777" w:rsidR="005D590A" w:rsidRDefault="007C04EE">
            <w:pPr>
              <w:pStyle w:val="Table120"/>
            </w:pPr>
            <w:r>
              <w:t>Rẽ nhánh 1:</w:t>
            </w:r>
          </w:p>
          <w:p w14:paraId="4A815F23" w14:textId="77777777" w:rsidR="005D590A" w:rsidRDefault="007C04EE">
            <w:pPr>
              <w:pStyle w:val="Table120"/>
            </w:pPr>
            <w:r>
              <w:t>1.1 Sửa đơn hàng không hợp lệ</w:t>
            </w:r>
          </w:p>
          <w:p w14:paraId="602BA24C" w14:textId="77777777" w:rsidR="005D590A" w:rsidRDefault="007C04EE">
            <w:pPr>
              <w:pStyle w:val="Table120"/>
            </w:pPr>
            <w:r>
              <w:t>2.1 Lặp lại luồng sự kiện chính</w:t>
            </w:r>
          </w:p>
          <w:p w14:paraId="04FE1C9F" w14:textId="77777777" w:rsidR="005D590A" w:rsidRDefault="007C04EE">
            <w:pPr>
              <w:pStyle w:val="Table120"/>
            </w:pPr>
            <w:r>
              <w:t>Rẽ nhánh 2:</w:t>
            </w:r>
          </w:p>
          <w:p w14:paraId="239CBF87" w14:textId="77777777" w:rsidR="005D590A" w:rsidRDefault="007C04EE">
            <w:pPr>
              <w:pStyle w:val="Table120"/>
            </w:pPr>
            <w:r>
              <w:t>3.1 Sửa đơn hàng hợp lệ</w:t>
            </w:r>
          </w:p>
          <w:p w14:paraId="4F6C679F" w14:textId="77777777" w:rsidR="005D590A" w:rsidRDefault="007C04EE">
            <w:pPr>
              <w:pStyle w:val="Table120"/>
            </w:pPr>
            <w:r>
              <w:t>4.1 Cập nhật cơ sở dữ liệu và xuất thông tin đơn hàng</w:t>
            </w:r>
          </w:p>
        </w:tc>
      </w:tr>
    </w:tbl>
    <w:p w14:paraId="286EC50C" w14:textId="77777777" w:rsidR="005D590A" w:rsidRDefault="005D590A">
      <w:pPr>
        <w:pStyle w:val="BodyText"/>
        <w:ind w:firstLine="0"/>
      </w:pPr>
    </w:p>
    <w:p w14:paraId="3C8A2704" w14:textId="77777777" w:rsidR="005D590A" w:rsidRDefault="007C04EE">
      <w:pPr>
        <w:pStyle w:val="BodyText"/>
        <w:numPr>
          <w:ilvl w:val="0"/>
          <w:numId w:val="25"/>
        </w:numPr>
      </w:pPr>
      <w:r>
        <w:t>Mô tả Quản lý xem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5D590A" w14:paraId="1AA57BCD" w14:textId="77777777">
        <w:tc>
          <w:tcPr>
            <w:tcW w:w="2454" w:type="dxa"/>
            <w:vAlign w:val="center"/>
          </w:tcPr>
          <w:p w14:paraId="1B078D23" w14:textId="77777777" w:rsidR="005D590A" w:rsidRDefault="007C04EE">
            <w:pPr>
              <w:pStyle w:val="Table120"/>
            </w:pPr>
            <w:r>
              <w:lastRenderedPageBreak/>
              <w:br w:type="page"/>
              <w:t>Tên Use case</w:t>
            </w:r>
          </w:p>
        </w:tc>
        <w:tc>
          <w:tcPr>
            <w:tcW w:w="6618" w:type="dxa"/>
          </w:tcPr>
          <w:p w14:paraId="0BBE3289" w14:textId="77777777" w:rsidR="005D590A" w:rsidRDefault="007C04EE">
            <w:pPr>
              <w:pStyle w:val="Table120"/>
            </w:pPr>
            <w:r>
              <w:t>Quản lý Sản Phẩm</w:t>
            </w:r>
          </w:p>
        </w:tc>
      </w:tr>
      <w:tr w:rsidR="005D590A" w14:paraId="5A28BADD" w14:textId="77777777">
        <w:tc>
          <w:tcPr>
            <w:tcW w:w="2454" w:type="dxa"/>
            <w:vAlign w:val="center"/>
          </w:tcPr>
          <w:p w14:paraId="598B2CA1" w14:textId="77777777" w:rsidR="005D590A" w:rsidRDefault="007C04EE">
            <w:pPr>
              <w:pStyle w:val="Table120"/>
            </w:pPr>
            <w:r>
              <w:t>Actor</w:t>
            </w:r>
          </w:p>
        </w:tc>
        <w:tc>
          <w:tcPr>
            <w:tcW w:w="6618" w:type="dxa"/>
          </w:tcPr>
          <w:p w14:paraId="4B3C0F6E" w14:textId="77777777" w:rsidR="005D590A" w:rsidRDefault="007C04EE">
            <w:pPr>
              <w:pStyle w:val="Table120"/>
            </w:pPr>
            <w:r>
              <w:t>Quản lý</w:t>
            </w:r>
          </w:p>
        </w:tc>
      </w:tr>
      <w:tr w:rsidR="005D590A" w14:paraId="2D5E09E4" w14:textId="77777777">
        <w:tc>
          <w:tcPr>
            <w:tcW w:w="2454" w:type="dxa"/>
            <w:vAlign w:val="center"/>
          </w:tcPr>
          <w:p w14:paraId="67958A32" w14:textId="77777777" w:rsidR="005D590A" w:rsidRDefault="007C04EE">
            <w:pPr>
              <w:pStyle w:val="Table120"/>
            </w:pPr>
            <w:r>
              <w:t>Mô tả</w:t>
            </w:r>
          </w:p>
        </w:tc>
        <w:tc>
          <w:tcPr>
            <w:tcW w:w="6618" w:type="dxa"/>
          </w:tcPr>
          <w:p w14:paraId="6EE39F2A" w14:textId="77777777" w:rsidR="005D590A" w:rsidRDefault="007C04EE">
            <w:pPr>
              <w:pStyle w:val="Table120"/>
            </w:pPr>
            <w:r>
              <w:t xml:space="preserve">Quản lý xem sản phẩm trong hệ thống và thực hiện các chức năng thêm,xóa,sửa </w:t>
            </w:r>
          </w:p>
        </w:tc>
      </w:tr>
      <w:tr w:rsidR="005D590A" w14:paraId="3AEF6B51" w14:textId="77777777">
        <w:tc>
          <w:tcPr>
            <w:tcW w:w="2454" w:type="dxa"/>
            <w:vAlign w:val="center"/>
          </w:tcPr>
          <w:p w14:paraId="0BAE3E95" w14:textId="77777777" w:rsidR="005D590A" w:rsidRDefault="007C04EE">
            <w:pPr>
              <w:pStyle w:val="Table120"/>
            </w:pPr>
            <w:r>
              <w:t>Pre-conditions</w:t>
            </w:r>
          </w:p>
        </w:tc>
        <w:tc>
          <w:tcPr>
            <w:tcW w:w="6618" w:type="dxa"/>
          </w:tcPr>
          <w:p w14:paraId="36A389EF" w14:textId="77777777" w:rsidR="005D590A" w:rsidRDefault="007C04EE">
            <w:pPr>
              <w:pStyle w:val="Table120"/>
            </w:pPr>
            <w:r>
              <w:t>Đăng nhập admin,</w:t>
            </w:r>
          </w:p>
        </w:tc>
      </w:tr>
      <w:tr w:rsidR="005D590A" w14:paraId="4D8B1316" w14:textId="77777777">
        <w:tc>
          <w:tcPr>
            <w:tcW w:w="2454" w:type="dxa"/>
            <w:vAlign w:val="center"/>
          </w:tcPr>
          <w:p w14:paraId="0DF4E5EF" w14:textId="77777777" w:rsidR="005D590A" w:rsidRDefault="007C04EE">
            <w:pPr>
              <w:pStyle w:val="Table120"/>
            </w:pPr>
            <w:r>
              <w:t>Post-conditions</w:t>
            </w:r>
          </w:p>
        </w:tc>
        <w:tc>
          <w:tcPr>
            <w:tcW w:w="6618" w:type="dxa"/>
          </w:tcPr>
          <w:p w14:paraId="0725BDB2" w14:textId="77777777" w:rsidR="005D590A" w:rsidRDefault="007C04EE">
            <w:pPr>
              <w:pStyle w:val="Table120"/>
            </w:pPr>
            <w:r>
              <w:t>Success:quản lý được trang web(thêm,xóa ,sửa ,tra cứu,…thông tin khách hàng,sản phẩm)</w:t>
            </w:r>
          </w:p>
          <w:p w14:paraId="4DEB0E29" w14:textId="77777777" w:rsidR="005D590A" w:rsidRDefault="007C04EE">
            <w:pPr>
              <w:pStyle w:val="Table120"/>
            </w:pPr>
            <w:r>
              <w:t>Fail:đăng nhập thất bại =&gt; không vào được trang web</w:t>
            </w:r>
          </w:p>
        </w:tc>
      </w:tr>
      <w:tr w:rsidR="005D590A" w14:paraId="2F06DFE4" w14:textId="77777777">
        <w:tc>
          <w:tcPr>
            <w:tcW w:w="2454" w:type="dxa"/>
            <w:vAlign w:val="center"/>
          </w:tcPr>
          <w:p w14:paraId="6B6804D0" w14:textId="77777777" w:rsidR="005D590A" w:rsidRDefault="007C04EE">
            <w:pPr>
              <w:pStyle w:val="Table120"/>
            </w:pPr>
            <w:r>
              <w:t>Luồng sự kiện chính</w:t>
            </w:r>
          </w:p>
        </w:tc>
        <w:tc>
          <w:tcPr>
            <w:tcW w:w="6618" w:type="dxa"/>
          </w:tcPr>
          <w:p w14:paraId="108D86E4" w14:textId="77777777" w:rsidR="005D590A" w:rsidRDefault="007C04EE">
            <w:pPr>
              <w:pStyle w:val="Table120"/>
            </w:pPr>
            <w:r>
              <w:t>Actor chọn chức năng Quản lý Sản Phẩm.</w:t>
            </w:r>
          </w:p>
          <w:p w14:paraId="207C9EE3" w14:textId="77777777" w:rsidR="005D590A" w:rsidRDefault="007C04EE">
            <w:pPr>
              <w:pStyle w:val="Table120"/>
            </w:pPr>
            <w:r>
              <w:t>Hệ thống hiển thị màn hình Quản lý Sản Phẩm.</w:t>
            </w:r>
          </w:p>
          <w:p w14:paraId="67E83DEF" w14:textId="77777777" w:rsidR="005D590A" w:rsidRDefault="007C04EE">
            <w:pPr>
              <w:pStyle w:val="Table120"/>
            </w:pPr>
            <w:r>
              <w:t>Extend Use Case ThemSanPham</w:t>
            </w:r>
          </w:p>
          <w:p w14:paraId="539CE100" w14:textId="77777777" w:rsidR="005D590A" w:rsidRDefault="007C04EE">
            <w:pPr>
              <w:pStyle w:val="Table120"/>
            </w:pPr>
            <w:r>
              <w:t>Extend Use Case XoaSanPham</w:t>
            </w:r>
          </w:p>
          <w:p w14:paraId="44709B69" w14:textId="77777777" w:rsidR="005D590A" w:rsidRDefault="007C04EE">
            <w:pPr>
              <w:pStyle w:val="Table120"/>
            </w:pPr>
            <w:r>
              <w:t>Extend Use Case  SuaSanPham.</w:t>
            </w:r>
          </w:p>
        </w:tc>
      </w:tr>
      <w:tr w:rsidR="005D590A" w14:paraId="45DD6F57" w14:textId="77777777">
        <w:tc>
          <w:tcPr>
            <w:tcW w:w="2454" w:type="dxa"/>
            <w:vAlign w:val="center"/>
          </w:tcPr>
          <w:p w14:paraId="35C7F204" w14:textId="77777777" w:rsidR="005D590A" w:rsidRDefault="007C04EE">
            <w:pPr>
              <w:pStyle w:val="Table120"/>
            </w:pPr>
            <w:r>
              <w:t>Luồng sự kiện phụ</w:t>
            </w:r>
          </w:p>
        </w:tc>
        <w:tc>
          <w:tcPr>
            <w:tcW w:w="6618" w:type="dxa"/>
          </w:tcPr>
          <w:p w14:paraId="529C422B" w14:textId="77777777" w:rsidR="005D590A" w:rsidRDefault="007C04EE">
            <w:pPr>
              <w:pStyle w:val="Table120"/>
            </w:pPr>
            <w:r>
              <w:t>Actor nhấn nút Thoát</w:t>
            </w:r>
          </w:p>
          <w:p w14:paraId="4FA346BC" w14:textId="77777777" w:rsidR="005D590A" w:rsidRDefault="007C04EE">
            <w:pPr>
              <w:pStyle w:val="Table120"/>
            </w:pPr>
            <w:r>
              <w:t>Hệ thống hủy màn hình Quản lý Sản Phẩm.</w:t>
            </w:r>
          </w:p>
        </w:tc>
      </w:tr>
      <w:tr w:rsidR="005D590A" w14:paraId="0278648E" w14:textId="77777777">
        <w:tc>
          <w:tcPr>
            <w:tcW w:w="2454" w:type="dxa"/>
            <w:vAlign w:val="center"/>
          </w:tcPr>
          <w:p w14:paraId="5B053CAA" w14:textId="77777777" w:rsidR="005D590A" w:rsidRDefault="007C04EE">
            <w:pPr>
              <w:pStyle w:val="Table120"/>
            </w:pPr>
            <w:r>
              <w:t>&lt;Extend Use Case&gt;</w:t>
            </w:r>
          </w:p>
        </w:tc>
        <w:tc>
          <w:tcPr>
            <w:tcW w:w="6618" w:type="dxa"/>
          </w:tcPr>
          <w:p w14:paraId="72F51A59" w14:textId="77777777" w:rsidR="005D590A" w:rsidRDefault="007C04EE">
            <w:pPr>
              <w:pStyle w:val="NormalWeb"/>
              <w:spacing w:before="20" w:beforeAutospacing="0" w:after="20" w:afterAutospacing="0" w:line="19" w:lineRule="atLeast"/>
            </w:pPr>
            <w:r>
              <w:t>ThemSanPham</w:t>
            </w:r>
          </w:p>
          <w:p w14:paraId="4000CB4F" w14:textId="77777777" w:rsidR="005D590A" w:rsidRDefault="007C04EE">
            <w:pPr>
              <w:pStyle w:val="NormalWeb"/>
              <w:spacing w:before="20" w:beforeAutospacing="0" w:after="20" w:afterAutospacing="0" w:line="19" w:lineRule="atLeast"/>
            </w:pPr>
            <w:r>
              <w:t>1 Actor nhập thông tin sản phẩm</w:t>
            </w:r>
          </w:p>
          <w:p w14:paraId="79845CA7" w14:textId="77777777" w:rsidR="005D590A" w:rsidRDefault="007C04EE">
            <w:pPr>
              <w:pStyle w:val="NormalWeb"/>
              <w:spacing w:before="20" w:beforeAutospacing="0" w:after="20" w:afterAutospacing="0" w:line="19" w:lineRule="atLeast"/>
            </w:pPr>
            <w:r>
              <w:t>2 Kiểm tra thông tin không rỗng.</w:t>
            </w:r>
          </w:p>
          <w:p w14:paraId="65E37365" w14:textId="77777777" w:rsidR="005D590A" w:rsidRDefault="007C04EE">
            <w:pPr>
              <w:pStyle w:val="NormalWeb"/>
              <w:spacing w:before="20" w:beforeAutospacing="0" w:after="20" w:afterAutospacing="0" w:line="19" w:lineRule="atLeast"/>
            </w:pPr>
            <w:r>
              <w:t>3 Actor nhấn nút thêm sản phẩm.</w:t>
            </w:r>
          </w:p>
          <w:p w14:paraId="61CEC5ED" w14:textId="77777777" w:rsidR="005D590A" w:rsidRDefault="007C04EE">
            <w:pPr>
              <w:pStyle w:val="NormalWeb"/>
              <w:spacing w:before="20" w:beforeAutospacing="0" w:after="20" w:afterAutospacing="0" w:line="19" w:lineRule="atLeast"/>
            </w:pPr>
            <w:r>
              <w:t>4 Cập nhật CSDL.</w:t>
            </w:r>
          </w:p>
          <w:p w14:paraId="548C05F0" w14:textId="77777777" w:rsidR="005D590A" w:rsidRDefault="007C04EE">
            <w:pPr>
              <w:pStyle w:val="NormalWeb"/>
              <w:spacing w:before="20" w:beforeAutospacing="0" w:after="20" w:afterAutospacing="0" w:line="19" w:lineRule="atLeast"/>
            </w:pPr>
            <w:r>
              <w:t>5 Hiển thị thông tin cập nhật.</w:t>
            </w:r>
          </w:p>
          <w:p w14:paraId="1ACCB729" w14:textId="77777777" w:rsidR="005D590A" w:rsidRDefault="007C04EE">
            <w:pPr>
              <w:pStyle w:val="NormalWeb"/>
              <w:spacing w:before="20" w:beforeAutospacing="0" w:after="20" w:afterAutospacing="0" w:line="19" w:lineRule="atLeast"/>
            </w:pPr>
            <w:r>
              <w:t>6 Actor nhấn nút thoát.</w:t>
            </w:r>
          </w:p>
          <w:p w14:paraId="3A9B53BF" w14:textId="77777777" w:rsidR="005D590A" w:rsidRDefault="007C04EE">
            <w:pPr>
              <w:pStyle w:val="NormalWeb"/>
              <w:spacing w:before="20" w:beforeAutospacing="0" w:after="20" w:afterAutospacing="0" w:line="19" w:lineRule="atLeast"/>
            </w:pPr>
            <w:r>
              <w:t>Thoát màn hình sau khi thêm sản phẩm. Về lại trang admin</w:t>
            </w:r>
          </w:p>
          <w:p w14:paraId="73E89489" w14:textId="77777777" w:rsidR="005D590A" w:rsidRDefault="007C04EE">
            <w:pPr>
              <w:pStyle w:val="NormalWeb"/>
              <w:spacing w:before="20" w:beforeAutospacing="0" w:after="20" w:afterAutospacing="0" w:line="19" w:lineRule="atLeast"/>
            </w:pPr>
            <w:r>
              <w:t>Rẽ nhánh 1:</w:t>
            </w:r>
          </w:p>
          <w:p w14:paraId="3C9736EB" w14:textId="77777777" w:rsidR="005D590A" w:rsidRDefault="007C04EE">
            <w:pPr>
              <w:pStyle w:val="NormalWeb"/>
              <w:spacing w:before="20" w:beforeAutospacing="0" w:after="20" w:afterAutospacing="0" w:line="19" w:lineRule="atLeast"/>
            </w:pPr>
            <w:r>
              <w:t>1.1.   Kiểm tra sản phẩm không hợp lệ.</w:t>
            </w:r>
          </w:p>
          <w:p w14:paraId="1022A59F" w14:textId="77777777" w:rsidR="005D590A" w:rsidRDefault="007C04EE">
            <w:pPr>
              <w:pStyle w:val="NormalWeb"/>
              <w:spacing w:before="20" w:beforeAutospacing="0" w:after="20" w:afterAutospacing="0" w:line="19" w:lineRule="atLeast"/>
            </w:pPr>
            <w:r>
              <w:t>2.1.   Lặp lại  luồng sự kiện chính.</w:t>
            </w:r>
          </w:p>
          <w:p w14:paraId="1C388CD8" w14:textId="77777777" w:rsidR="005D590A" w:rsidRDefault="007C04EE">
            <w:pPr>
              <w:pStyle w:val="NormalWeb"/>
              <w:spacing w:before="20" w:beforeAutospacing="0" w:after="20" w:afterAutospacing="0" w:line="19" w:lineRule="atLeast"/>
            </w:pPr>
            <w:r>
              <w:t>Rẽ nhánh 2:</w:t>
            </w:r>
          </w:p>
          <w:p w14:paraId="40800A45" w14:textId="77777777" w:rsidR="005D590A" w:rsidRDefault="007C04EE">
            <w:pPr>
              <w:pStyle w:val="NormalWeb"/>
              <w:spacing w:before="20" w:beforeAutospacing="0" w:after="20" w:afterAutospacing="0" w:line="19" w:lineRule="atLeast"/>
            </w:pPr>
            <w:r>
              <w:t>4.1.   Kiểm tra sản phẩm hợp lệ.</w:t>
            </w:r>
          </w:p>
          <w:p w14:paraId="0B16BDB4" w14:textId="77777777" w:rsidR="005D590A" w:rsidRDefault="007C04EE">
            <w:pPr>
              <w:pStyle w:val="NormalWeb"/>
              <w:spacing w:before="20" w:beforeAutospacing="0" w:after="20" w:afterAutospacing="0" w:line="19" w:lineRule="atLeast"/>
            </w:pPr>
            <w:r>
              <w:t>5.1.   Cập nhật cơ sở dữ liệu.</w:t>
            </w:r>
          </w:p>
        </w:tc>
      </w:tr>
      <w:tr w:rsidR="005D590A" w14:paraId="6CB2CE58" w14:textId="77777777">
        <w:tc>
          <w:tcPr>
            <w:tcW w:w="2454" w:type="dxa"/>
            <w:vAlign w:val="center"/>
          </w:tcPr>
          <w:p w14:paraId="5FB65DF9" w14:textId="77777777" w:rsidR="005D590A" w:rsidRDefault="007C04EE">
            <w:pPr>
              <w:pStyle w:val="Table120"/>
            </w:pPr>
            <w:r>
              <w:lastRenderedPageBreak/>
              <w:t>&lt;Extend Use Case&gt;</w:t>
            </w:r>
          </w:p>
        </w:tc>
        <w:tc>
          <w:tcPr>
            <w:tcW w:w="6618" w:type="dxa"/>
          </w:tcPr>
          <w:p w14:paraId="723FF0C0" w14:textId="77777777" w:rsidR="005D590A" w:rsidRDefault="007C04EE">
            <w:pPr>
              <w:pStyle w:val="Table120"/>
            </w:pPr>
            <w:r>
              <w:t xml:space="preserve"> XoaSanPham</w:t>
            </w:r>
          </w:p>
          <w:p w14:paraId="1A03D7AF" w14:textId="77777777" w:rsidR="005D590A" w:rsidRDefault="007C04EE">
            <w:pPr>
              <w:pStyle w:val="Table120"/>
              <w:numPr>
                <w:ilvl w:val="0"/>
                <w:numId w:val="26"/>
              </w:numPr>
              <w:tabs>
                <w:tab w:val="clear" w:pos="425"/>
              </w:tabs>
            </w:pPr>
            <w:r>
              <w:t>Actor xóa sản phẩm</w:t>
            </w:r>
          </w:p>
          <w:p w14:paraId="207617A3" w14:textId="77777777" w:rsidR="005D590A" w:rsidRDefault="007C04EE">
            <w:pPr>
              <w:pStyle w:val="Table120"/>
              <w:numPr>
                <w:ilvl w:val="0"/>
                <w:numId w:val="26"/>
              </w:numPr>
              <w:tabs>
                <w:tab w:val="clear" w:pos="425"/>
              </w:tabs>
            </w:pPr>
            <w:r>
              <w:t>Kiểm tra sản phẩm sau khi xóa</w:t>
            </w:r>
          </w:p>
          <w:p w14:paraId="6D75917E" w14:textId="77777777" w:rsidR="005D590A" w:rsidRDefault="007C04EE">
            <w:pPr>
              <w:pStyle w:val="Table120"/>
              <w:numPr>
                <w:ilvl w:val="0"/>
                <w:numId w:val="26"/>
              </w:numPr>
              <w:tabs>
                <w:tab w:val="clear" w:pos="425"/>
              </w:tabs>
            </w:pPr>
            <w:r>
              <w:t>Actor nhấn nút xóa sản phẩm</w:t>
            </w:r>
          </w:p>
          <w:p w14:paraId="525B8157" w14:textId="77777777" w:rsidR="005D590A" w:rsidRDefault="007C04EE">
            <w:pPr>
              <w:pStyle w:val="Table120"/>
              <w:numPr>
                <w:ilvl w:val="0"/>
                <w:numId w:val="26"/>
              </w:numPr>
              <w:tabs>
                <w:tab w:val="clear" w:pos="425"/>
              </w:tabs>
            </w:pPr>
            <w:r>
              <w:t>Cập nhật CSDL</w:t>
            </w:r>
          </w:p>
          <w:p w14:paraId="1B7DB61B" w14:textId="77777777" w:rsidR="005D590A" w:rsidRDefault="007C04EE">
            <w:pPr>
              <w:pStyle w:val="Table120"/>
              <w:numPr>
                <w:ilvl w:val="0"/>
                <w:numId w:val="26"/>
              </w:numPr>
              <w:tabs>
                <w:tab w:val="clear" w:pos="425"/>
              </w:tabs>
            </w:pPr>
            <w:r>
              <w:t>Hiển thị thông tin cập nhật.</w:t>
            </w:r>
          </w:p>
          <w:p w14:paraId="40BFF8EF" w14:textId="77777777" w:rsidR="005D590A" w:rsidRDefault="007C04EE">
            <w:pPr>
              <w:pStyle w:val="Table120"/>
              <w:numPr>
                <w:ilvl w:val="0"/>
                <w:numId w:val="26"/>
              </w:numPr>
              <w:tabs>
                <w:tab w:val="clear" w:pos="425"/>
              </w:tabs>
            </w:pPr>
            <w:r>
              <w:t>Actor nhấn nút thoát.</w:t>
            </w:r>
          </w:p>
          <w:p w14:paraId="1FBDBB79" w14:textId="77777777" w:rsidR="005D590A" w:rsidRDefault="007C04EE">
            <w:pPr>
              <w:pStyle w:val="Table120"/>
            </w:pPr>
            <w:r>
              <w:t>Thoát màn hình sau khi xóa sản phẩm.</w:t>
            </w:r>
            <w:r>
              <w:rPr>
                <w:szCs w:val="24"/>
              </w:rPr>
              <w:t>Về lại trang admin</w:t>
            </w:r>
          </w:p>
          <w:p w14:paraId="4CCDD1D8" w14:textId="77777777" w:rsidR="005D590A" w:rsidRDefault="007C04EE">
            <w:pPr>
              <w:pStyle w:val="Table120"/>
            </w:pPr>
            <w:r>
              <w:t>Rẽ nhánh 1:</w:t>
            </w:r>
          </w:p>
          <w:p w14:paraId="0EF830DA" w14:textId="77777777" w:rsidR="005D590A" w:rsidRDefault="007C04EE">
            <w:pPr>
              <w:pStyle w:val="Table120"/>
              <w:numPr>
                <w:ilvl w:val="1"/>
                <w:numId w:val="20"/>
              </w:numPr>
              <w:tabs>
                <w:tab w:val="left" w:pos="425"/>
              </w:tabs>
            </w:pPr>
            <w:r>
              <w:t>Kiểm tra sản phẩm cần xóa hợp lệ</w:t>
            </w:r>
          </w:p>
          <w:p w14:paraId="6276C574" w14:textId="77777777" w:rsidR="005D590A" w:rsidRDefault="007C04EE">
            <w:pPr>
              <w:pStyle w:val="Table120"/>
              <w:numPr>
                <w:ilvl w:val="1"/>
                <w:numId w:val="21"/>
              </w:numPr>
              <w:tabs>
                <w:tab w:val="left" w:pos="425"/>
              </w:tabs>
            </w:pPr>
            <w:r>
              <w:t>Cập nhật cơ sở dữ liệu</w:t>
            </w:r>
          </w:p>
          <w:p w14:paraId="0181DE11" w14:textId="77777777" w:rsidR="005D590A" w:rsidRDefault="007C04EE">
            <w:pPr>
              <w:pStyle w:val="Table120"/>
            </w:pPr>
            <w:r>
              <w:t>Rẽ nhánh 2</w:t>
            </w:r>
          </w:p>
          <w:p w14:paraId="6E30ED5E" w14:textId="77777777" w:rsidR="005D590A" w:rsidRDefault="007C04EE">
            <w:pPr>
              <w:pStyle w:val="Table120"/>
              <w:tabs>
                <w:tab w:val="left" w:pos="425"/>
              </w:tabs>
            </w:pPr>
            <w:r>
              <w:t>3.1 Kiểm tra thông tin cần xóa không hợp lệ</w:t>
            </w:r>
          </w:p>
          <w:p w14:paraId="660F1C05" w14:textId="77777777" w:rsidR="005D590A" w:rsidRDefault="007C04EE">
            <w:pPr>
              <w:pStyle w:val="Table120"/>
            </w:pPr>
            <w:r>
              <w:t>4.1 Lặp lại  luồng sự kiện chính.</w:t>
            </w:r>
          </w:p>
        </w:tc>
      </w:tr>
      <w:tr w:rsidR="005D590A" w14:paraId="5278AC2A" w14:textId="77777777">
        <w:tc>
          <w:tcPr>
            <w:tcW w:w="2454" w:type="dxa"/>
            <w:vAlign w:val="center"/>
          </w:tcPr>
          <w:p w14:paraId="22A300B4" w14:textId="77777777" w:rsidR="005D590A" w:rsidRDefault="007C04EE">
            <w:pPr>
              <w:pStyle w:val="Table120"/>
            </w:pPr>
            <w:r>
              <w:t>&lt;Extend Use Case&gt;</w:t>
            </w:r>
          </w:p>
        </w:tc>
        <w:tc>
          <w:tcPr>
            <w:tcW w:w="6618" w:type="dxa"/>
          </w:tcPr>
          <w:p w14:paraId="625EC13F" w14:textId="77777777" w:rsidR="005D590A" w:rsidRDefault="007C04EE">
            <w:pPr>
              <w:pStyle w:val="Table120"/>
            </w:pPr>
            <w:r>
              <w:t>SuaSanPham</w:t>
            </w:r>
          </w:p>
          <w:p w14:paraId="68286F24" w14:textId="77777777" w:rsidR="005D590A" w:rsidRDefault="007C04EE">
            <w:pPr>
              <w:pStyle w:val="Table120"/>
              <w:numPr>
                <w:ilvl w:val="0"/>
                <w:numId w:val="27"/>
              </w:numPr>
              <w:tabs>
                <w:tab w:val="clear" w:pos="425"/>
              </w:tabs>
            </w:pPr>
            <w:r>
              <w:t>Actor sửa sản phẩm</w:t>
            </w:r>
          </w:p>
          <w:p w14:paraId="723CAF70" w14:textId="77777777" w:rsidR="005D590A" w:rsidRDefault="007C04EE">
            <w:pPr>
              <w:pStyle w:val="Table120"/>
              <w:numPr>
                <w:ilvl w:val="0"/>
                <w:numId w:val="27"/>
              </w:numPr>
              <w:tabs>
                <w:tab w:val="clear" w:pos="425"/>
              </w:tabs>
            </w:pPr>
            <w:r>
              <w:t>Kiểm tra sản phẩm sau khi sửa</w:t>
            </w:r>
          </w:p>
          <w:p w14:paraId="1D234317" w14:textId="77777777" w:rsidR="005D590A" w:rsidRDefault="007C04EE">
            <w:pPr>
              <w:pStyle w:val="Table120"/>
              <w:numPr>
                <w:ilvl w:val="0"/>
                <w:numId w:val="27"/>
              </w:numPr>
              <w:tabs>
                <w:tab w:val="clear" w:pos="425"/>
              </w:tabs>
            </w:pPr>
            <w:r>
              <w:t>Actor nhấn nút sửa sản phẩm</w:t>
            </w:r>
          </w:p>
          <w:p w14:paraId="6CD1964E" w14:textId="77777777" w:rsidR="005D590A" w:rsidRDefault="007C04EE">
            <w:pPr>
              <w:pStyle w:val="Table120"/>
              <w:numPr>
                <w:ilvl w:val="0"/>
                <w:numId w:val="27"/>
              </w:numPr>
              <w:tabs>
                <w:tab w:val="clear" w:pos="425"/>
              </w:tabs>
            </w:pPr>
            <w:r>
              <w:t>Cập nhật CSDL</w:t>
            </w:r>
          </w:p>
          <w:p w14:paraId="3F801D15" w14:textId="77777777" w:rsidR="005D590A" w:rsidRDefault="007C04EE">
            <w:pPr>
              <w:pStyle w:val="Table120"/>
              <w:numPr>
                <w:ilvl w:val="0"/>
                <w:numId w:val="27"/>
              </w:numPr>
              <w:tabs>
                <w:tab w:val="clear" w:pos="425"/>
              </w:tabs>
            </w:pPr>
            <w:r>
              <w:t>Hiển thị thông tin cập nhật.</w:t>
            </w:r>
          </w:p>
          <w:p w14:paraId="30E87417" w14:textId="77777777" w:rsidR="005D590A" w:rsidRDefault="007C04EE">
            <w:pPr>
              <w:pStyle w:val="Table120"/>
              <w:numPr>
                <w:ilvl w:val="0"/>
                <w:numId w:val="27"/>
              </w:numPr>
              <w:tabs>
                <w:tab w:val="clear" w:pos="425"/>
              </w:tabs>
            </w:pPr>
            <w:r>
              <w:t>Actor nhấn nút thoát.</w:t>
            </w:r>
          </w:p>
          <w:p w14:paraId="60BA5871" w14:textId="77777777" w:rsidR="005D590A" w:rsidRDefault="007C04EE">
            <w:pPr>
              <w:pStyle w:val="Table120"/>
            </w:pPr>
            <w:r>
              <w:t>Rẽ nhánh 1:</w:t>
            </w:r>
          </w:p>
          <w:p w14:paraId="67DFC8D5" w14:textId="77777777" w:rsidR="005D590A" w:rsidRDefault="007C04EE">
            <w:pPr>
              <w:pStyle w:val="Table120"/>
            </w:pPr>
            <w:r>
              <w:t>1.1  Kiểm tra sửa sản phẩm không hợp lệ</w:t>
            </w:r>
          </w:p>
          <w:p w14:paraId="0F286ECB" w14:textId="77777777" w:rsidR="005D590A" w:rsidRDefault="007C04EE">
            <w:pPr>
              <w:pStyle w:val="Table120"/>
            </w:pPr>
            <w:r>
              <w:t>2.1 Lặp lại luồng sự kiện chính</w:t>
            </w:r>
          </w:p>
          <w:p w14:paraId="1D2F2C4D" w14:textId="77777777" w:rsidR="005D590A" w:rsidRDefault="007C04EE">
            <w:pPr>
              <w:pStyle w:val="Table120"/>
            </w:pPr>
            <w:r>
              <w:t>Rẽ nhánh 2:</w:t>
            </w:r>
          </w:p>
          <w:p w14:paraId="35C3558C" w14:textId="77777777" w:rsidR="005D590A" w:rsidRDefault="007C04EE">
            <w:pPr>
              <w:pStyle w:val="Table120"/>
            </w:pPr>
            <w:r>
              <w:t>3.1Kiểm tra sửa sản phẩm hợp lệ</w:t>
            </w:r>
          </w:p>
          <w:p w14:paraId="21B5B1F4" w14:textId="77777777" w:rsidR="005D590A" w:rsidRDefault="007C04EE">
            <w:pPr>
              <w:pStyle w:val="Table120"/>
            </w:pPr>
            <w:r>
              <w:t>4.1 Cập nhật cơ sở dữ liệu</w:t>
            </w:r>
          </w:p>
        </w:tc>
      </w:tr>
    </w:tbl>
    <w:p w14:paraId="7A71AEE1" w14:textId="77777777" w:rsidR="005D590A" w:rsidRDefault="005D590A">
      <w:pPr>
        <w:pStyle w:val="BodyText"/>
        <w:ind w:firstLine="0"/>
      </w:pPr>
    </w:p>
    <w:p w14:paraId="764EF5F4" w14:textId="77777777" w:rsidR="005D590A" w:rsidRDefault="007C04EE">
      <w:pPr>
        <w:pStyle w:val="BodyText"/>
        <w:numPr>
          <w:ilvl w:val="0"/>
          <w:numId w:val="28"/>
        </w:numPr>
      </w:pPr>
      <w:r>
        <w:t>Mô tả phiếu đặt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5D590A" w14:paraId="76B462A7" w14:textId="77777777">
        <w:tc>
          <w:tcPr>
            <w:tcW w:w="2454" w:type="dxa"/>
            <w:vAlign w:val="center"/>
          </w:tcPr>
          <w:p w14:paraId="4E3E9A89" w14:textId="77777777" w:rsidR="005D590A" w:rsidRDefault="007C04EE">
            <w:pPr>
              <w:pStyle w:val="Table120"/>
            </w:pPr>
            <w:r>
              <w:lastRenderedPageBreak/>
              <w:br w:type="page"/>
              <w:t>Tên Use case</w:t>
            </w:r>
          </w:p>
        </w:tc>
        <w:tc>
          <w:tcPr>
            <w:tcW w:w="6618" w:type="dxa"/>
          </w:tcPr>
          <w:p w14:paraId="52BB4E37" w14:textId="77777777" w:rsidR="005D590A" w:rsidRDefault="007C04EE">
            <w:pPr>
              <w:pStyle w:val="Table120"/>
            </w:pPr>
            <w:r>
              <w:t>Quản lý Phiếu Đặt  Hàng</w:t>
            </w:r>
          </w:p>
        </w:tc>
      </w:tr>
      <w:tr w:rsidR="005D590A" w14:paraId="0E2DA25D" w14:textId="77777777">
        <w:tc>
          <w:tcPr>
            <w:tcW w:w="2454" w:type="dxa"/>
            <w:vAlign w:val="center"/>
          </w:tcPr>
          <w:p w14:paraId="0139963C" w14:textId="77777777" w:rsidR="005D590A" w:rsidRDefault="007C04EE">
            <w:pPr>
              <w:pStyle w:val="Table120"/>
            </w:pPr>
            <w:r>
              <w:t>Actor</w:t>
            </w:r>
          </w:p>
        </w:tc>
        <w:tc>
          <w:tcPr>
            <w:tcW w:w="6618" w:type="dxa"/>
          </w:tcPr>
          <w:p w14:paraId="19452F20" w14:textId="77777777" w:rsidR="005D590A" w:rsidRDefault="007C04EE">
            <w:pPr>
              <w:pStyle w:val="Table120"/>
            </w:pPr>
            <w:r>
              <w:t>Quản lý</w:t>
            </w:r>
          </w:p>
        </w:tc>
      </w:tr>
      <w:tr w:rsidR="005D590A" w14:paraId="458BE053" w14:textId="77777777">
        <w:tc>
          <w:tcPr>
            <w:tcW w:w="2454" w:type="dxa"/>
            <w:vAlign w:val="center"/>
          </w:tcPr>
          <w:p w14:paraId="07BA908F" w14:textId="77777777" w:rsidR="005D590A" w:rsidRDefault="007C04EE">
            <w:pPr>
              <w:pStyle w:val="Table120"/>
            </w:pPr>
            <w:r>
              <w:t>Mô tả</w:t>
            </w:r>
          </w:p>
        </w:tc>
        <w:tc>
          <w:tcPr>
            <w:tcW w:w="6618" w:type="dxa"/>
          </w:tcPr>
          <w:p w14:paraId="1B4873B6" w14:textId="77777777" w:rsidR="005D590A" w:rsidRDefault="007C04EE">
            <w:pPr>
              <w:pStyle w:val="Table120"/>
            </w:pPr>
            <w:r>
              <w:t xml:space="preserve">Quản lý xem thông tin phiếu đặt hàng trong hệ thống và thực hiện các chức năng thêm,xóa,sửa </w:t>
            </w:r>
          </w:p>
        </w:tc>
      </w:tr>
      <w:tr w:rsidR="005D590A" w14:paraId="7263FC81" w14:textId="77777777">
        <w:tc>
          <w:tcPr>
            <w:tcW w:w="2454" w:type="dxa"/>
            <w:vAlign w:val="center"/>
          </w:tcPr>
          <w:p w14:paraId="2229B220" w14:textId="77777777" w:rsidR="005D590A" w:rsidRDefault="007C04EE">
            <w:pPr>
              <w:pStyle w:val="Table120"/>
            </w:pPr>
            <w:r>
              <w:t>Pre-conditions</w:t>
            </w:r>
          </w:p>
        </w:tc>
        <w:tc>
          <w:tcPr>
            <w:tcW w:w="6618" w:type="dxa"/>
          </w:tcPr>
          <w:p w14:paraId="34A328E1" w14:textId="77777777" w:rsidR="005D590A" w:rsidRDefault="007C04EE">
            <w:pPr>
              <w:pStyle w:val="Table120"/>
            </w:pPr>
            <w:r>
              <w:t>Đăng nhập admin,</w:t>
            </w:r>
          </w:p>
        </w:tc>
      </w:tr>
      <w:tr w:rsidR="005D590A" w14:paraId="779E3099" w14:textId="77777777">
        <w:tc>
          <w:tcPr>
            <w:tcW w:w="2454" w:type="dxa"/>
            <w:vAlign w:val="center"/>
          </w:tcPr>
          <w:p w14:paraId="00DAC69F" w14:textId="77777777" w:rsidR="005D590A" w:rsidRDefault="007C04EE">
            <w:pPr>
              <w:pStyle w:val="Table120"/>
            </w:pPr>
            <w:r>
              <w:t>Post-conditions</w:t>
            </w:r>
          </w:p>
        </w:tc>
        <w:tc>
          <w:tcPr>
            <w:tcW w:w="6618" w:type="dxa"/>
          </w:tcPr>
          <w:p w14:paraId="640268A6" w14:textId="77777777" w:rsidR="005D590A" w:rsidRDefault="007C04EE">
            <w:pPr>
              <w:pStyle w:val="Table120"/>
            </w:pPr>
            <w:r>
              <w:t>Success:quản lý được trang web(thêm,xóa ,sửa ,…phiếu đặt hàng)</w:t>
            </w:r>
          </w:p>
          <w:p w14:paraId="4B758C8F" w14:textId="77777777" w:rsidR="005D590A" w:rsidRDefault="007C04EE">
            <w:pPr>
              <w:pStyle w:val="Table120"/>
            </w:pPr>
            <w:r>
              <w:t>Fail:đăng nhập thất bại =&gt; không vào được trang web</w:t>
            </w:r>
          </w:p>
        </w:tc>
      </w:tr>
      <w:tr w:rsidR="005D590A" w14:paraId="21D337BC" w14:textId="77777777">
        <w:tc>
          <w:tcPr>
            <w:tcW w:w="2454" w:type="dxa"/>
            <w:vAlign w:val="center"/>
          </w:tcPr>
          <w:p w14:paraId="0ABB57F2" w14:textId="77777777" w:rsidR="005D590A" w:rsidRDefault="007C04EE">
            <w:pPr>
              <w:pStyle w:val="Table120"/>
            </w:pPr>
            <w:r>
              <w:t>Luồng sự kiện chính</w:t>
            </w:r>
          </w:p>
        </w:tc>
        <w:tc>
          <w:tcPr>
            <w:tcW w:w="6618" w:type="dxa"/>
          </w:tcPr>
          <w:p w14:paraId="502983DA" w14:textId="77777777" w:rsidR="005D590A" w:rsidRDefault="007C04EE">
            <w:pPr>
              <w:pStyle w:val="Table120"/>
            </w:pPr>
            <w:r>
              <w:t>Actor chọn chức năng Quản lý Phiếu Đặt Hàng.</w:t>
            </w:r>
          </w:p>
          <w:p w14:paraId="63B43116" w14:textId="77777777" w:rsidR="005D590A" w:rsidRDefault="007C04EE">
            <w:pPr>
              <w:pStyle w:val="Table120"/>
            </w:pPr>
            <w:r>
              <w:t>Hệ thống hiển thị màn hình Quản lý Phiếu Đặt Hàng.</w:t>
            </w:r>
          </w:p>
          <w:p w14:paraId="12CC129B" w14:textId="77777777" w:rsidR="005D590A" w:rsidRDefault="007C04EE">
            <w:pPr>
              <w:pStyle w:val="Table120"/>
            </w:pPr>
            <w:r>
              <w:t>Extend Use Case ThemHang</w:t>
            </w:r>
          </w:p>
          <w:p w14:paraId="39F27038" w14:textId="77777777" w:rsidR="005D590A" w:rsidRDefault="007C04EE">
            <w:pPr>
              <w:pStyle w:val="Table120"/>
            </w:pPr>
            <w:r>
              <w:t>Extend Use Case XoaHang</w:t>
            </w:r>
          </w:p>
          <w:p w14:paraId="24C7D8C1" w14:textId="77777777" w:rsidR="005D590A" w:rsidRDefault="007C04EE">
            <w:pPr>
              <w:pStyle w:val="Table120"/>
            </w:pPr>
            <w:r>
              <w:t>Extend Use Case  SuaHang.</w:t>
            </w:r>
          </w:p>
        </w:tc>
      </w:tr>
      <w:tr w:rsidR="005D590A" w14:paraId="2E113B47" w14:textId="77777777">
        <w:tc>
          <w:tcPr>
            <w:tcW w:w="2454" w:type="dxa"/>
            <w:vAlign w:val="center"/>
          </w:tcPr>
          <w:p w14:paraId="3F0DF60C" w14:textId="77777777" w:rsidR="005D590A" w:rsidRDefault="007C04EE">
            <w:pPr>
              <w:pStyle w:val="Table120"/>
            </w:pPr>
            <w:r>
              <w:t>Luồng sự kiện phụ</w:t>
            </w:r>
          </w:p>
        </w:tc>
        <w:tc>
          <w:tcPr>
            <w:tcW w:w="6618" w:type="dxa"/>
          </w:tcPr>
          <w:p w14:paraId="15A50088" w14:textId="77777777" w:rsidR="005D590A" w:rsidRDefault="007C04EE">
            <w:pPr>
              <w:pStyle w:val="Table120"/>
            </w:pPr>
            <w:r>
              <w:t>Actor nhấn nút Thoát</w:t>
            </w:r>
          </w:p>
          <w:p w14:paraId="76121088" w14:textId="77777777" w:rsidR="005D590A" w:rsidRDefault="007C04EE">
            <w:pPr>
              <w:pStyle w:val="Table120"/>
            </w:pPr>
            <w:r>
              <w:t>Hệ thống hủy màn hình Quản lý Phiếu Đặt Hàng.</w:t>
            </w:r>
          </w:p>
        </w:tc>
      </w:tr>
      <w:tr w:rsidR="005D590A" w14:paraId="465B3DA4" w14:textId="77777777">
        <w:tc>
          <w:tcPr>
            <w:tcW w:w="2454" w:type="dxa"/>
            <w:vAlign w:val="center"/>
          </w:tcPr>
          <w:p w14:paraId="661BCEA9" w14:textId="77777777" w:rsidR="005D590A" w:rsidRDefault="007C04EE">
            <w:pPr>
              <w:pStyle w:val="Table120"/>
            </w:pPr>
            <w:r>
              <w:t>&lt;Extend Use Case&gt;</w:t>
            </w:r>
          </w:p>
        </w:tc>
        <w:tc>
          <w:tcPr>
            <w:tcW w:w="6618" w:type="dxa"/>
          </w:tcPr>
          <w:p w14:paraId="53D40841" w14:textId="77777777" w:rsidR="005D590A" w:rsidRDefault="007C04EE">
            <w:pPr>
              <w:pStyle w:val="NormalWeb"/>
              <w:spacing w:before="20" w:beforeAutospacing="0" w:after="20" w:afterAutospacing="0" w:line="19" w:lineRule="atLeast"/>
            </w:pPr>
            <w:r>
              <w:t>ThemHang</w:t>
            </w:r>
          </w:p>
          <w:p w14:paraId="084D7DCF" w14:textId="77777777" w:rsidR="005D590A" w:rsidRDefault="007C04EE">
            <w:pPr>
              <w:pStyle w:val="NormalWeb"/>
              <w:spacing w:before="20" w:beforeAutospacing="0" w:after="20" w:afterAutospacing="0" w:line="19" w:lineRule="atLeast"/>
            </w:pPr>
            <w:r>
              <w:t>1 Actor nhập thông tin phiếu đặt hàng</w:t>
            </w:r>
          </w:p>
          <w:p w14:paraId="1FE019A9" w14:textId="77777777" w:rsidR="005D590A" w:rsidRDefault="007C04EE">
            <w:pPr>
              <w:pStyle w:val="NormalWeb"/>
              <w:spacing w:before="20" w:beforeAutospacing="0" w:after="20" w:afterAutospacing="0" w:line="19" w:lineRule="atLeast"/>
            </w:pPr>
            <w:r>
              <w:t>2 Kiểm tra thông tin không rỗng.</w:t>
            </w:r>
          </w:p>
          <w:p w14:paraId="7345295B" w14:textId="77777777" w:rsidR="005D590A" w:rsidRDefault="007C04EE">
            <w:pPr>
              <w:pStyle w:val="NormalWeb"/>
              <w:spacing w:before="20" w:beforeAutospacing="0" w:after="20" w:afterAutospacing="0" w:line="19" w:lineRule="atLeast"/>
            </w:pPr>
            <w:r>
              <w:t>3 Actor nhấn nút thêm hàng.</w:t>
            </w:r>
          </w:p>
          <w:p w14:paraId="3F507468" w14:textId="77777777" w:rsidR="005D590A" w:rsidRDefault="007C04EE">
            <w:pPr>
              <w:pStyle w:val="NormalWeb"/>
              <w:spacing w:before="20" w:beforeAutospacing="0" w:after="20" w:afterAutospacing="0" w:line="19" w:lineRule="atLeast"/>
            </w:pPr>
            <w:r>
              <w:t>4 Cập nhật CSDL.</w:t>
            </w:r>
          </w:p>
          <w:p w14:paraId="0C8E8670" w14:textId="77777777" w:rsidR="005D590A" w:rsidRDefault="007C04EE">
            <w:pPr>
              <w:pStyle w:val="NormalWeb"/>
              <w:spacing w:before="20" w:beforeAutospacing="0" w:after="20" w:afterAutospacing="0" w:line="19" w:lineRule="atLeast"/>
            </w:pPr>
            <w:r>
              <w:t>5 Hiển thị thông tin cập nhật.</w:t>
            </w:r>
          </w:p>
          <w:p w14:paraId="52C82332" w14:textId="77777777" w:rsidR="005D590A" w:rsidRDefault="007C04EE">
            <w:pPr>
              <w:pStyle w:val="NormalWeb"/>
              <w:spacing w:before="20" w:beforeAutospacing="0" w:after="20" w:afterAutospacing="0" w:line="19" w:lineRule="atLeast"/>
            </w:pPr>
            <w:r>
              <w:t>6 Actor nhấn nút thoát.</w:t>
            </w:r>
          </w:p>
          <w:p w14:paraId="62FB0AF5" w14:textId="77777777" w:rsidR="005D590A" w:rsidRDefault="007C04EE">
            <w:pPr>
              <w:pStyle w:val="NormalWeb"/>
              <w:spacing w:before="20" w:beforeAutospacing="0" w:after="20" w:afterAutospacing="0" w:line="19" w:lineRule="atLeast"/>
            </w:pPr>
            <w:r>
              <w:t>Thoát màn hình thêm phiếu đặt hàng. Về lại trang admin</w:t>
            </w:r>
          </w:p>
          <w:p w14:paraId="53E03205" w14:textId="77777777" w:rsidR="005D590A" w:rsidRDefault="007C04EE">
            <w:pPr>
              <w:pStyle w:val="NormalWeb"/>
              <w:spacing w:before="20" w:beforeAutospacing="0" w:after="20" w:afterAutospacing="0" w:line="19" w:lineRule="atLeast"/>
            </w:pPr>
            <w:r>
              <w:t>Rẽ nhánh 1:</w:t>
            </w:r>
          </w:p>
          <w:p w14:paraId="5AEBBB90" w14:textId="77777777" w:rsidR="005D590A" w:rsidRDefault="007C04EE">
            <w:pPr>
              <w:pStyle w:val="NormalWeb"/>
              <w:spacing w:before="20" w:beforeAutospacing="0" w:after="20" w:afterAutospacing="0" w:line="19" w:lineRule="atLeast"/>
            </w:pPr>
            <w:r>
              <w:t>1.1.   Kiểm tra phiếu đặt hàng không hợp lệ.</w:t>
            </w:r>
          </w:p>
          <w:p w14:paraId="208763AC" w14:textId="77777777" w:rsidR="005D590A" w:rsidRDefault="007C04EE">
            <w:pPr>
              <w:pStyle w:val="NormalWeb"/>
              <w:spacing w:before="20" w:beforeAutospacing="0" w:after="20" w:afterAutospacing="0" w:line="19" w:lineRule="atLeast"/>
            </w:pPr>
            <w:r>
              <w:t>2.1.   Lặp lại  luồng sự kiện chính.</w:t>
            </w:r>
          </w:p>
          <w:p w14:paraId="05078798" w14:textId="77777777" w:rsidR="005D590A" w:rsidRDefault="007C04EE">
            <w:pPr>
              <w:pStyle w:val="NormalWeb"/>
              <w:spacing w:before="20" w:beforeAutospacing="0" w:after="20" w:afterAutospacing="0" w:line="19" w:lineRule="atLeast"/>
            </w:pPr>
            <w:r>
              <w:t>Rẽ nhánh 2:</w:t>
            </w:r>
          </w:p>
          <w:p w14:paraId="0CE977FC" w14:textId="77777777" w:rsidR="005D590A" w:rsidRDefault="007C04EE">
            <w:pPr>
              <w:pStyle w:val="NormalWeb"/>
              <w:spacing w:before="20" w:beforeAutospacing="0" w:after="20" w:afterAutospacing="0" w:line="19" w:lineRule="atLeast"/>
            </w:pPr>
            <w:r>
              <w:t>4.1.   Kiểm tra phiếu đặt hàng hợp lệ.</w:t>
            </w:r>
          </w:p>
          <w:p w14:paraId="73ACC700" w14:textId="77777777" w:rsidR="005D590A" w:rsidRDefault="007C04EE">
            <w:pPr>
              <w:pStyle w:val="NormalWeb"/>
              <w:spacing w:before="20" w:beforeAutospacing="0" w:after="20" w:afterAutospacing="0" w:line="19" w:lineRule="atLeast"/>
            </w:pPr>
            <w:r>
              <w:t>5.1.   Cập nhật cơ sở dữ liệu.</w:t>
            </w:r>
          </w:p>
        </w:tc>
      </w:tr>
      <w:tr w:rsidR="005D590A" w14:paraId="2C840E5C" w14:textId="77777777">
        <w:tc>
          <w:tcPr>
            <w:tcW w:w="2454" w:type="dxa"/>
            <w:vAlign w:val="center"/>
          </w:tcPr>
          <w:p w14:paraId="3558931F" w14:textId="77777777" w:rsidR="005D590A" w:rsidRDefault="007C04EE">
            <w:pPr>
              <w:pStyle w:val="Table120"/>
            </w:pPr>
            <w:r>
              <w:lastRenderedPageBreak/>
              <w:t>&lt;Extend Use Case&gt;</w:t>
            </w:r>
          </w:p>
        </w:tc>
        <w:tc>
          <w:tcPr>
            <w:tcW w:w="6618" w:type="dxa"/>
          </w:tcPr>
          <w:p w14:paraId="2210DE3C" w14:textId="77777777" w:rsidR="005D590A" w:rsidRDefault="007C04EE">
            <w:pPr>
              <w:pStyle w:val="Table120"/>
            </w:pPr>
            <w:r>
              <w:t xml:space="preserve"> XoaHang</w:t>
            </w:r>
          </w:p>
          <w:p w14:paraId="7C2A72B1" w14:textId="77777777" w:rsidR="005D590A" w:rsidRDefault="007C04EE">
            <w:pPr>
              <w:pStyle w:val="Table120"/>
              <w:numPr>
                <w:ilvl w:val="0"/>
                <w:numId w:val="29"/>
              </w:numPr>
            </w:pPr>
            <w:r>
              <w:t xml:space="preserve">Actor xóa thông tin </w:t>
            </w:r>
            <w:r>
              <w:rPr>
                <w:szCs w:val="24"/>
              </w:rPr>
              <w:t xml:space="preserve"> phiếu đặt hàng</w:t>
            </w:r>
          </w:p>
          <w:p w14:paraId="037EFAC6" w14:textId="77777777" w:rsidR="005D590A" w:rsidRDefault="007C04EE">
            <w:pPr>
              <w:pStyle w:val="Table120"/>
              <w:numPr>
                <w:ilvl w:val="0"/>
                <w:numId w:val="29"/>
              </w:numPr>
            </w:pPr>
            <w:r>
              <w:t xml:space="preserve">Kiểm tra thông tin </w:t>
            </w:r>
            <w:r>
              <w:rPr>
                <w:szCs w:val="24"/>
              </w:rPr>
              <w:t>thông tin không rỗng</w:t>
            </w:r>
          </w:p>
          <w:p w14:paraId="396724D1" w14:textId="77777777" w:rsidR="005D590A" w:rsidRDefault="007C04EE">
            <w:pPr>
              <w:pStyle w:val="Table120"/>
              <w:numPr>
                <w:ilvl w:val="0"/>
                <w:numId w:val="29"/>
              </w:numPr>
            </w:pPr>
            <w:r>
              <w:t>Actor nhấn nút xóa hàng</w:t>
            </w:r>
          </w:p>
          <w:p w14:paraId="44FC4A2E" w14:textId="77777777" w:rsidR="005D590A" w:rsidRDefault="007C04EE">
            <w:pPr>
              <w:pStyle w:val="Table120"/>
              <w:numPr>
                <w:ilvl w:val="0"/>
                <w:numId w:val="29"/>
              </w:numPr>
            </w:pPr>
            <w:r>
              <w:t>Cập nhật CSDL</w:t>
            </w:r>
          </w:p>
          <w:p w14:paraId="1DB6A1E7" w14:textId="77777777" w:rsidR="005D590A" w:rsidRDefault="007C04EE">
            <w:pPr>
              <w:pStyle w:val="Table120"/>
              <w:numPr>
                <w:ilvl w:val="0"/>
                <w:numId w:val="29"/>
              </w:numPr>
            </w:pPr>
            <w:r>
              <w:t>Hiển thị thông tin cập nhật.</w:t>
            </w:r>
          </w:p>
          <w:p w14:paraId="026DD092" w14:textId="77777777" w:rsidR="005D590A" w:rsidRDefault="007C04EE">
            <w:pPr>
              <w:pStyle w:val="Table120"/>
              <w:numPr>
                <w:ilvl w:val="0"/>
                <w:numId w:val="29"/>
              </w:numPr>
            </w:pPr>
            <w:r>
              <w:t>Actor nhấn nút thoát.</w:t>
            </w:r>
          </w:p>
          <w:p w14:paraId="49E7269D" w14:textId="77777777" w:rsidR="005D590A" w:rsidRDefault="007C04EE">
            <w:pPr>
              <w:pStyle w:val="Table120"/>
            </w:pPr>
            <w:r>
              <w:t xml:space="preserve">Thoát màn hình sau khi xóa </w:t>
            </w:r>
            <w:r>
              <w:rPr>
                <w:szCs w:val="24"/>
              </w:rPr>
              <w:t>phiếu đặt hàng</w:t>
            </w:r>
            <w:r>
              <w:t>.</w:t>
            </w:r>
            <w:r>
              <w:rPr>
                <w:szCs w:val="24"/>
              </w:rPr>
              <w:t>Về lại trang admin</w:t>
            </w:r>
          </w:p>
          <w:p w14:paraId="43C12A02" w14:textId="77777777" w:rsidR="005D590A" w:rsidRDefault="007C04EE">
            <w:pPr>
              <w:pStyle w:val="Table120"/>
            </w:pPr>
            <w:r>
              <w:t>Rẽ nhánh 1:</w:t>
            </w:r>
          </w:p>
          <w:p w14:paraId="64755874" w14:textId="77777777" w:rsidR="005D590A" w:rsidRDefault="007C04EE">
            <w:pPr>
              <w:pStyle w:val="Table120"/>
              <w:numPr>
                <w:ilvl w:val="1"/>
                <w:numId w:val="20"/>
              </w:numPr>
              <w:tabs>
                <w:tab w:val="left" w:pos="425"/>
              </w:tabs>
            </w:pPr>
            <w:r>
              <w:t xml:space="preserve">Kiểm tra </w:t>
            </w:r>
            <w:r>
              <w:rPr>
                <w:szCs w:val="24"/>
              </w:rPr>
              <w:t>phiếu đặt hàng</w:t>
            </w:r>
            <w:r>
              <w:t xml:space="preserve"> cần xóa hợp lệ</w:t>
            </w:r>
          </w:p>
          <w:p w14:paraId="04CF5028" w14:textId="77777777" w:rsidR="005D590A" w:rsidRDefault="007C04EE">
            <w:pPr>
              <w:pStyle w:val="Table120"/>
              <w:numPr>
                <w:ilvl w:val="1"/>
                <w:numId w:val="21"/>
              </w:numPr>
              <w:tabs>
                <w:tab w:val="left" w:pos="425"/>
              </w:tabs>
            </w:pPr>
            <w:r>
              <w:t>Cập nhật cơ sở dữ liệu</w:t>
            </w:r>
          </w:p>
          <w:p w14:paraId="2042C53B" w14:textId="77777777" w:rsidR="005D590A" w:rsidRDefault="007C04EE">
            <w:pPr>
              <w:pStyle w:val="Table120"/>
            </w:pPr>
            <w:r>
              <w:t>Rẽ nhánh 2</w:t>
            </w:r>
          </w:p>
          <w:p w14:paraId="3C9532D7" w14:textId="77777777" w:rsidR="005D590A" w:rsidRDefault="007C04EE">
            <w:pPr>
              <w:pStyle w:val="Table120"/>
              <w:tabs>
                <w:tab w:val="left" w:pos="425"/>
              </w:tabs>
            </w:pPr>
            <w:r>
              <w:t xml:space="preserve">3.1 Kiểm tra </w:t>
            </w:r>
            <w:r>
              <w:rPr>
                <w:szCs w:val="24"/>
              </w:rPr>
              <w:t>phiếu đặt hàng</w:t>
            </w:r>
            <w:r>
              <w:t xml:space="preserve"> cần xóa không hợp lệ</w:t>
            </w:r>
          </w:p>
          <w:p w14:paraId="42CC23BE" w14:textId="77777777" w:rsidR="005D590A" w:rsidRDefault="007C04EE">
            <w:pPr>
              <w:pStyle w:val="Table120"/>
            </w:pPr>
            <w:r>
              <w:t>4.1 Lặp lại  luồng sự kiện chính.</w:t>
            </w:r>
          </w:p>
        </w:tc>
      </w:tr>
      <w:tr w:rsidR="005D590A" w14:paraId="63D24EF1" w14:textId="77777777">
        <w:tc>
          <w:tcPr>
            <w:tcW w:w="2454" w:type="dxa"/>
            <w:vAlign w:val="center"/>
          </w:tcPr>
          <w:p w14:paraId="6127AD32" w14:textId="77777777" w:rsidR="005D590A" w:rsidRDefault="007C04EE">
            <w:pPr>
              <w:pStyle w:val="Table120"/>
            </w:pPr>
            <w:r>
              <w:t>&lt;Extend Use Case&gt;</w:t>
            </w:r>
          </w:p>
        </w:tc>
        <w:tc>
          <w:tcPr>
            <w:tcW w:w="6618" w:type="dxa"/>
          </w:tcPr>
          <w:p w14:paraId="4A2C45D5" w14:textId="77777777" w:rsidR="005D590A" w:rsidRDefault="007C04EE">
            <w:pPr>
              <w:pStyle w:val="Table120"/>
            </w:pPr>
            <w:r>
              <w:t>SuaHang</w:t>
            </w:r>
          </w:p>
          <w:p w14:paraId="1F7FE116" w14:textId="77777777" w:rsidR="005D590A" w:rsidRDefault="007C04EE">
            <w:pPr>
              <w:pStyle w:val="Table120"/>
              <w:numPr>
                <w:ilvl w:val="0"/>
                <w:numId w:val="30"/>
              </w:numPr>
              <w:tabs>
                <w:tab w:val="clear" w:pos="425"/>
              </w:tabs>
            </w:pPr>
            <w:r>
              <w:t xml:space="preserve">Actor sửa thông tin </w:t>
            </w:r>
            <w:r>
              <w:rPr>
                <w:szCs w:val="24"/>
              </w:rPr>
              <w:t xml:space="preserve"> phiếu đặt hàng</w:t>
            </w:r>
          </w:p>
          <w:p w14:paraId="07EAC144" w14:textId="77777777" w:rsidR="005D590A" w:rsidRDefault="007C04EE">
            <w:pPr>
              <w:pStyle w:val="Table120"/>
              <w:numPr>
                <w:ilvl w:val="0"/>
                <w:numId w:val="30"/>
              </w:numPr>
              <w:tabs>
                <w:tab w:val="clear" w:pos="425"/>
              </w:tabs>
            </w:pPr>
            <w:r>
              <w:t xml:space="preserve">Kiểm tra thông tin </w:t>
            </w:r>
            <w:r>
              <w:rPr>
                <w:szCs w:val="24"/>
              </w:rPr>
              <w:t>thông tin không rỗng</w:t>
            </w:r>
          </w:p>
          <w:p w14:paraId="540510FD" w14:textId="77777777" w:rsidR="005D590A" w:rsidRDefault="007C04EE">
            <w:pPr>
              <w:pStyle w:val="Table120"/>
              <w:numPr>
                <w:ilvl w:val="0"/>
                <w:numId w:val="30"/>
              </w:numPr>
              <w:tabs>
                <w:tab w:val="clear" w:pos="425"/>
              </w:tabs>
            </w:pPr>
            <w:r>
              <w:t>Actor nhấn nút sửa hàng</w:t>
            </w:r>
          </w:p>
          <w:p w14:paraId="61699818" w14:textId="77777777" w:rsidR="005D590A" w:rsidRDefault="007C04EE">
            <w:pPr>
              <w:pStyle w:val="Table120"/>
              <w:numPr>
                <w:ilvl w:val="0"/>
                <w:numId w:val="30"/>
              </w:numPr>
              <w:tabs>
                <w:tab w:val="clear" w:pos="425"/>
              </w:tabs>
            </w:pPr>
            <w:r>
              <w:t>Cập nhật CSDL</w:t>
            </w:r>
          </w:p>
          <w:p w14:paraId="2AFCB6EC" w14:textId="77777777" w:rsidR="005D590A" w:rsidRDefault="007C04EE">
            <w:pPr>
              <w:pStyle w:val="Table120"/>
              <w:numPr>
                <w:ilvl w:val="0"/>
                <w:numId w:val="30"/>
              </w:numPr>
              <w:tabs>
                <w:tab w:val="clear" w:pos="425"/>
              </w:tabs>
            </w:pPr>
            <w:r>
              <w:t>Hiển thị thông tin cập nhật.</w:t>
            </w:r>
          </w:p>
          <w:p w14:paraId="3C024C48" w14:textId="77777777" w:rsidR="005D590A" w:rsidRDefault="007C04EE">
            <w:pPr>
              <w:pStyle w:val="Table120"/>
              <w:numPr>
                <w:ilvl w:val="0"/>
                <w:numId w:val="30"/>
              </w:numPr>
              <w:tabs>
                <w:tab w:val="clear" w:pos="425"/>
              </w:tabs>
            </w:pPr>
            <w:r>
              <w:t>Actor nhấn nút thoát..</w:t>
            </w:r>
          </w:p>
          <w:p w14:paraId="3F354A1C" w14:textId="77777777" w:rsidR="005D590A" w:rsidRDefault="007C04EE">
            <w:pPr>
              <w:pStyle w:val="Table120"/>
            </w:pPr>
            <w:r>
              <w:t>Actor nhấn nút thoát.Thoát màn hình sau khi tra cứu thông tin khách hàng.</w:t>
            </w:r>
            <w:r>
              <w:rPr>
                <w:szCs w:val="24"/>
              </w:rPr>
              <w:t>Về lại trang admin</w:t>
            </w:r>
          </w:p>
          <w:p w14:paraId="7A68F9D9" w14:textId="77777777" w:rsidR="005D590A" w:rsidRDefault="007C04EE">
            <w:pPr>
              <w:pStyle w:val="Table120"/>
            </w:pPr>
            <w:r>
              <w:t>Rẽ nhánh 1:</w:t>
            </w:r>
          </w:p>
          <w:p w14:paraId="2845E654" w14:textId="77777777" w:rsidR="005D590A" w:rsidRDefault="007C04EE">
            <w:pPr>
              <w:pStyle w:val="Table120"/>
            </w:pPr>
            <w:r>
              <w:t>1.1 Kiểm tra sửa</w:t>
            </w:r>
            <w:r>
              <w:rPr>
                <w:szCs w:val="24"/>
              </w:rPr>
              <w:t xml:space="preserve"> hàng</w:t>
            </w:r>
            <w:r>
              <w:t xml:space="preserve"> cần sửa hợp lệ</w:t>
            </w:r>
          </w:p>
          <w:p w14:paraId="1CA1FEF5" w14:textId="77777777" w:rsidR="005D590A" w:rsidRDefault="007C04EE">
            <w:pPr>
              <w:pStyle w:val="Table120"/>
            </w:pPr>
            <w:r>
              <w:t>2.1 Cập nhật cơ sở dữ liệu</w:t>
            </w:r>
          </w:p>
          <w:p w14:paraId="0DBEB9B3" w14:textId="77777777" w:rsidR="005D590A" w:rsidRDefault="007C04EE">
            <w:pPr>
              <w:pStyle w:val="Table120"/>
            </w:pPr>
            <w:r>
              <w:t>Rẽ nhánh 2:</w:t>
            </w:r>
          </w:p>
          <w:p w14:paraId="68E6C072" w14:textId="77777777" w:rsidR="005D590A" w:rsidRDefault="007C04EE">
            <w:pPr>
              <w:pStyle w:val="Table120"/>
            </w:pPr>
            <w:r>
              <w:t xml:space="preserve">3.1 Kiểm tra </w:t>
            </w:r>
            <w:r>
              <w:rPr>
                <w:szCs w:val="24"/>
              </w:rPr>
              <w:t>sửa hàng</w:t>
            </w:r>
            <w:r>
              <w:t xml:space="preserve"> cần sửa không hợp lệ</w:t>
            </w:r>
          </w:p>
          <w:p w14:paraId="7771CCFF" w14:textId="77777777" w:rsidR="005D590A" w:rsidRDefault="007C04EE">
            <w:pPr>
              <w:pStyle w:val="Table120"/>
            </w:pPr>
            <w:r>
              <w:t>4.1 Lặp lại luồng sự kiện chính</w:t>
            </w:r>
          </w:p>
        </w:tc>
      </w:tr>
    </w:tbl>
    <w:p w14:paraId="162B5A94" w14:textId="77777777" w:rsidR="005D590A" w:rsidRDefault="005D590A">
      <w:pPr>
        <w:pStyle w:val="BodyText"/>
        <w:ind w:firstLine="0"/>
        <w:sectPr w:rsidR="005D590A">
          <w:pgSz w:w="11907" w:h="16840"/>
          <w:pgMar w:top="1985" w:right="1418" w:bottom="1701" w:left="1418" w:header="1134" w:footer="709" w:gutter="0"/>
          <w:cols w:space="708"/>
          <w:titlePg/>
          <w:docGrid w:linePitch="360"/>
        </w:sectPr>
      </w:pPr>
    </w:p>
    <w:p w14:paraId="183EB03E" w14:textId="77777777" w:rsidR="005D590A" w:rsidRDefault="007C04EE">
      <w:pPr>
        <w:pStyle w:val="Heading1"/>
      </w:pPr>
      <w:bookmarkStart w:id="27" w:name="_Toc91701687"/>
      <w:r>
        <w:lastRenderedPageBreak/>
        <w:t>Thành phần dữ liệu</w:t>
      </w:r>
      <w:bookmarkEnd w:id="27"/>
    </w:p>
    <w:p w14:paraId="37FBF126" w14:textId="77777777" w:rsidR="005D590A" w:rsidRDefault="007C04EE">
      <w:pPr>
        <w:pStyle w:val="Heading2"/>
        <w:rPr>
          <w:sz w:val="32"/>
          <w:szCs w:val="32"/>
        </w:rPr>
      </w:pPr>
      <w:bookmarkStart w:id="28" w:name="_Toc91701688"/>
      <w:r>
        <w:rPr>
          <w:sz w:val="32"/>
          <w:szCs w:val="32"/>
        </w:rPr>
        <w:t>Phân tích ở mức quan niệm</w:t>
      </w:r>
      <w:bookmarkEnd w:id="28"/>
    </w:p>
    <w:p w14:paraId="575F023D" w14:textId="77777777" w:rsidR="005D590A" w:rsidRDefault="007C04EE">
      <w:pPr>
        <w:pStyle w:val="Heading3"/>
      </w:pPr>
      <w:r>
        <w:t>Sơ đồ ER / sơ đồ lớp</w:t>
      </w:r>
    </w:p>
    <w:p w14:paraId="72E5CA47" w14:textId="77777777" w:rsidR="005D590A" w:rsidRDefault="007C04EE">
      <w:pPr>
        <w:pStyle w:val="Figure"/>
      </w:pPr>
      <w:r>
        <w:rPr>
          <w:noProof/>
        </w:rPr>
        <w:drawing>
          <wp:inline distT="0" distB="0" distL="114300" distR="114300" wp14:anchorId="52F61375" wp14:editId="4F5B48AB">
            <wp:extent cx="5753100" cy="3754120"/>
            <wp:effectExtent l="0" t="0" r="762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5"/>
                    <a:stretch>
                      <a:fillRect/>
                    </a:stretch>
                  </pic:blipFill>
                  <pic:spPr>
                    <a:xfrm>
                      <a:off x="0" y="0"/>
                      <a:ext cx="5753100" cy="3754120"/>
                    </a:xfrm>
                    <a:prstGeom prst="rect">
                      <a:avLst/>
                    </a:prstGeom>
                    <a:noFill/>
                    <a:ln>
                      <a:noFill/>
                    </a:ln>
                  </pic:spPr>
                </pic:pic>
              </a:graphicData>
            </a:graphic>
          </wp:inline>
        </w:drawing>
      </w:r>
    </w:p>
    <w:p w14:paraId="748E0A1D" w14:textId="77777777" w:rsidR="005D590A" w:rsidRDefault="005D590A">
      <w:pPr>
        <w:pStyle w:val="BodyText"/>
      </w:pPr>
    </w:p>
    <w:p w14:paraId="0826F259" w14:textId="7103A303" w:rsidR="005D590A" w:rsidRDefault="007C04EE">
      <w:pPr>
        <w:pStyle w:val="Caption"/>
      </w:pPr>
      <w:bookmarkStart w:id="29" w:name="_Toc91701701"/>
      <w:r>
        <w:t xml:space="preserve">Hình </w:t>
      </w:r>
      <w:r w:rsidR="00C71FC3">
        <w:fldChar w:fldCharType="begin"/>
      </w:r>
      <w:r w:rsidR="00C71FC3">
        <w:instrText xml:space="preserve"> STYLEREF 1 \s </w:instrText>
      </w:r>
      <w:r w:rsidR="00C71FC3">
        <w:fldChar w:fldCharType="separate"/>
      </w:r>
      <w:r w:rsidR="0058708A">
        <w:rPr>
          <w:noProof/>
        </w:rPr>
        <w:t>4</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1</w:t>
      </w:r>
      <w:r w:rsidR="00C71FC3">
        <w:rPr>
          <w:noProof/>
        </w:rPr>
        <w:fldChar w:fldCharType="end"/>
      </w:r>
      <w:r>
        <w:t>. Sơ đồ Lớp</w:t>
      </w:r>
      <w:bookmarkEnd w:id="29"/>
    </w:p>
    <w:p w14:paraId="592C04E4" w14:textId="77777777" w:rsidR="005D590A" w:rsidRDefault="007C04EE">
      <w:pPr>
        <w:pStyle w:val="Heading2"/>
        <w:rPr>
          <w:sz w:val="32"/>
          <w:szCs w:val="32"/>
        </w:rPr>
      </w:pPr>
      <w:bookmarkStart w:id="30" w:name="_Toc91701689"/>
      <w:r>
        <w:rPr>
          <w:sz w:val="32"/>
          <w:szCs w:val="32"/>
        </w:rPr>
        <w:lastRenderedPageBreak/>
        <w:t>Thiết kế cơ sở dữ liệu</w:t>
      </w:r>
      <w:bookmarkEnd w:id="30"/>
    </w:p>
    <w:p w14:paraId="08C48063" w14:textId="77777777" w:rsidR="005D590A" w:rsidRDefault="007C04EE">
      <w:pPr>
        <w:pStyle w:val="Heading3"/>
      </w:pPr>
      <w:r>
        <w:t>Sơ đồ logic dữ liệu (mô hình quan hệ)</w:t>
      </w:r>
    </w:p>
    <w:p w14:paraId="757E1C78" w14:textId="77777777" w:rsidR="005D590A" w:rsidRDefault="007C04EE" w:rsidP="00AF76E6">
      <w:pPr>
        <w:pStyle w:val="BodyText"/>
        <w:jc w:val="center"/>
      </w:pPr>
      <w:r>
        <w:rPr>
          <w:noProof/>
        </w:rPr>
        <w:drawing>
          <wp:inline distT="0" distB="0" distL="114300" distR="114300" wp14:anchorId="724D9943" wp14:editId="25FD8AB7">
            <wp:extent cx="5758815" cy="2934970"/>
            <wp:effectExtent l="0" t="0" r="1905" b="635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6"/>
                    <a:stretch>
                      <a:fillRect/>
                    </a:stretch>
                  </pic:blipFill>
                  <pic:spPr>
                    <a:xfrm>
                      <a:off x="0" y="0"/>
                      <a:ext cx="5758815" cy="2934970"/>
                    </a:xfrm>
                    <a:prstGeom prst="rect">
                      <a:avLst/>
                    </a:prstGeom>
                    <a:noFill/>
                    <a:ln>
                      <a:noFill/>
                    </a:ln>
                  </pic:spPr>
                </pic:pic>
              </a:graphicData>
            </a:graphic>
          </wp:inline>
        </w:drawing>
      </w:r>
    </w:p>
    <w:p w14:paraId="021724E1" w14:textId="5242781D" w:rsidR="005D590A" w:rsidRDefault="007C04EE">
      <w:pPr>
        <w:pStyle w:val="Caption"/>
      </w:pPr>
      <w:bookmarkStart w:id="31" w:name="_Toc91701702"/>
      <w:r>
        <w:t xml:space="preserve">Hình </w:t>
      </w:r>
      <w:r w:rsidR="00C71FC3">
        <w:fldChar w:fldCharType="begin"/>
      </w:r>
      <w:r w:rsidR="00C71FC3">
        <w:instrText xml:space="preserve"> STYLEREF 1 \s </w:instrText>
      </w:r>
      <w:r w:rsidR="00C71FC3">
        <w:fldChar w:fldCharType="separate"/>
      </w:r>
      <w:r w:rsidR="0058708A">
        <w:rPr>
          <w:noProof/>
        </w:rPr>
        <w:t>4</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2</w:t>
      </w:r>
      <w:r w:rsidR="00C71FC3">
        <w:rPr>
          <w:noProof/>
        </w:rPr>
        <w:fldChar w:fldCharType="end"/>
      </w:r>
      <w:r>
        <w:t>. Sơ đồ quan niệm dữ liệu</w:t>
      </w:r>
      <w:bookmarkEnd w:id="31"/>
    </w:p>
    <w:p w14:paraId="4CEE73D3" w14:textId="77777777" w:rsidR="005D590A" w:rsidRDefault="007C04EE">
      <w:pPr>
        <w:pStyle w:val="Heading3"/>
      </w:pPr>
      <w:r>
        <w:t>Mô tả các bảng dữ liệu</w:t>
      </w:r>
    </w:p>
    <w:p w14:paraId="72DE464F" w14:textId="77777777" w:rsidR="005D590A" w:rsidRDefault="005D590A">
      <w:pPr>
        <w:pStyle w:val="BodyText"/>
      </w:pPr>
    </w:p>
    <w:p w14:paraId="543C41AE" w14:textId="77777777" w:rsidR="005D590A" w:rsidRDefault="007C04EE">
      <w:pPr>
        <w:pStyle w:val="Demuc"/>
      </w:pPr>
      <w:r>
        <w:t>Bảng KhachHang</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5D590A" w14:paraId="5D8A67F2" w14:textId="77777777">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26B08927" w14:textId="77777777" w:rsidR="005D590A" w:rsidRDefault="007C04EE">
            <w:pPr>
              <w:pStyle w:val="Table120"/>
            </w:pPr>
            <w:r>
              <w:rPr>
                <w:b/>
              </w:rPr>
              <w:t xml:space="preserve">Mô tả: </w:t>
            </w:r>
            <w:r>
              <w:t>Bảng KhachHang chứa danh mục những khách hàng có giao dịch với cửa hàng</w:t>
            </w:r>
          </w:p>
        </w:tc>
      </w:tr>
      <w:tr w:rsidR="005D590A" w14:paraId="01439CD0" w14:textId="77777777">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21C29365" w14:textId="77777777" w:rsidR="005D590A" w:rsidRDefault="007C04EE">
            <w:pPr>
              <w:pStyle w:val="Table120"/>
              <w:rPr>
                <w:b/>
              </w:rPr>
            </w:pPr>
            <w:r>
              <w:rPr>
                <w:b/>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409D536C" w14:textId="77777777" w:rsidR="005D590A" w:rsidRDefault="007C04EE">
            <w:pPr>
              <w:pStyle w:val="Table120"/>
              <w:rPr>
                <w:b/>
              </w:rPr>
            </w:pPr>
            <w:r>
              <w:rPr>
                <w:b/>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6E9625E1" w14:textId="77777777" w:rsidR="005D590A" w:rsidRDefault="007C04EE">
            <w:pPr>
              <w:pStyle w:val="Table120"/>
              <w:rPr>
                <w:b/>
              </w:rPr>
            </w:pPr>
            <w:r>
              <w:rPr>
                <w:b/>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1382C2A" w14:textId="77777777" w:rsidR="005D590A" w:rsidRDefault="007C04EE">
            <w:pPr>
              <w:pStyle w:val="Table120"/>
              <w:rPr>
                <w:b/>
              </w:rPr>
            </w:pPr>
            <w:r>
              <w:rPr>
                <w:b/>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330311D0" w14:textId="77777777" w:rsidR="005D590A" w:rsidRDefault="007C04EE">
            <w:pPr>
              <w:pStyle w:val="Table120"/>
              <w:rPr>
                <w:b/>
              </w:rPr>
            </w:pPr>
            <w:r>
              <w:rPr>
                <w:b/>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17CF2824" w14:textId="77777777" w:rsidR="005D590A" w:rsidRDefault="007C04EE">
            <w:pPr>
              <w:pStyle w:val="Table120"/>
              <w:rPr>
                <w:b/>
              </w:rPr>
            </w:pPr>
            <w:r>
              <w:rPr>
                <w:b/>
              </w:rPr>
              <w:t>Diễn giải</w:t>
            </w:r>
          </w:p>
        </w:tc>
      </w:tr>
      <w:tr w:rsidR="005D590A" w14:paraId="66C35FF0" w14:textId="77777777">
        <w:trPr>
          <w:trHeight w:val="444"/>
        </w:trPr>
        <w:tc>
          <w:tcPr>
            <w:tcW w:w="1861" w:type="dxa"/>
            <w:tcBorders>
              <w:top w:val="nil"/>
              <w:left w:val="single" w:sz="4" w:space="0" w:color="auto"/>
              <w:bottom w:val="dotted" w:sz="4" w:space="0" w:color="auto"/>
              <w:right w:val="single" w:sz="4" w:space="0" w:color="auto"/>
            </w:tcBorders>
          </w:tcPr>
          <w:p w14:paraId="19E37FBA" w14:textId="77777777" w:rsidR="005D590A" w:rsidRDefault="007C04EE">
            <w:pPr>
              <w:pStyle w:val="Table120"/>
            </w:pPr>
            <w:r>
              <w:t>MaKH</w:t>
            </w:r>
          </w:p>
        </w:tc>
        <w:tc>
          <w:tcPr>
            <w:tcW w:w="1536" w:type="dxa"/>
            <w:tcBorders>
              <w:top w:val="nil"/>
              <w:left w:val="single" w:sz="4" w:space="0" w:color="auto"/>
              <w:bottom w:val="dotted" w:sz="4" w:space="0" w:color="auto"/>
              <w:right w:val="single" w:sz="4" w:space="0" w:color="auto"/>
            </w:tcBorders>
          </w:tcPr>
          <w:p w14:paraId="47A7C3D5" w14:textId="77777777" w:rsidR="005D590A" w:rsidRDefault="007C04EE">
            <w:pPr>
              <w:pStyle w:val="Header"/>
            </w:pPr>
            <w:r>
              <w:t>Char(10)</w:t>
            </w:r>
          </w:p>
        </w:tc>
        <w:tc>
          <w:tcPr>
            <w:tcW w:w="360" w:type="dxa"/>
            <w:tcBorders>
              <w:top w:val="nil"/>
              <w:left w:val="single" w:sz="4" w:space="0" w:color="auto"/>
              <w:bottom w:val="dotted" w:sz="4" w:space="0" w:color="auto"/>
              <w:right w:val="single" w:sz="4" w:space="0" w:color="auto"/>
            </w:tcBorders>
          </w:tcPr>
          <w:p w14:paraId="0A10AFBE" w14:textId="77777777" w:rsidR="005D590A" w:rsidRDefault="007C04EE">
            <w:pPr>
              <w:pStyle w:val="Header"/>
            </w:pPr>
            <w:r>
              <w:t>x</w:t>
            </w:r>
          </w:p>
        </w:tc>
        <w:tc>
          <w:tcPr>
            <w:tcW w:w="360" w:type="dxa"/>
            <w:tcBorders>
              <w:top w:val="nil"/>
              <w:left w:val="single" w:sz="4" w:space="0" w:color="auto"/>
              <w:bottom w:val="dotted" w:sz="4" w:space="0" w:color="auto"/>
              <w:right w:val="single" w:sz="4" w:space="0" w:color="auto"/>
            </w:tcBorders>
          </w:tcPr>
          <w:p w14:paraId="3D32B04A" w14:textId="77777777" w:rsidR="005D590A" w:rsidRDefault="007C04EE">
            <w:pPr>
              <w:pStyle w:val="Header"/>
            </w:pPr>
            <w:r>
              <w:t>x</w:t>
            </w:r>
          </w:p>
        </w:tc>
        <w:tc>
          <w:tcPr>
            <w:tcW w:w="450" w:type="dxa"/>
            <w:tcBorders>
              <w:top w:val="nil"/>
              <w:left w:val="single" w:sz="4" w:space="0" w:color="auto"/>
              <w:bottom w:val="dotted" w:sz="4" w:space="0" w:color="auto"/>
              <w:right w:val="single" w:sz="4" w:space="0" w:color="auto"/>
            </w:tcBorders>
          </w:tcPr>
          <w:p w14:paraId="5CA1DD6C" w14:textId="77777777" w:rsidR="005D590A" w:rsidRDefault="007C04EE">
            <w:pPr>
              <w:pStyle w:val="Header"/>
            </w:pPr>
            <w:r>
              <w:t>x</w:t>
            </w:r>
          </w:p>
        </w:tc>
        <w:tc>
          <w:tcPr>
            <w:tcW w:w="5130" w:type="dxa"/>
            <w:tcBorders>
              <w:top w:val="nil"/>
              <w:left w:val="single" w:sz="4" w:space="0" w:color="auto"/>
              <w:bottom w:val="dotted" w:sz="4" w:space="0" w:color="auto"/>
              <w:right w:val="single" w:sz="4" w:space="0" w:color="auto"/>
            </w:tcBorders>
          </w:tcPr>
          <w:p w14:paraId="48B87092" w14:textId="77777777" w:rsidR="005D590A" w:rsidRDefault="007C04EE">
            <w:pPr>
              <w:pStyle w:val="Header"/>
            </w:pPr>
            <w:r>
              <w:t>Mã khách hàng</w:t>
            </w:r>
          </w:p>
        </w:tc>
      </w:tr>
      <w:tr w:rsidR="005D590A" w14:paraId="47239975"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70445E4A" w14:textId="77777777" w:rsidR="005D590A" w:rsidRDefault="007C04EE">
            <w:pPr>
              <w:pStyle w:val="Header"/>
            </w:pPr>
            <w:r>
              <w:t>TenKH</w:t>
            </w:r>
          </w:p>
        </w:tc>
        <w:tc>
          <w:tcPr>
            <w:tcW w:w="1536" w:type="dxa"/>
            <w:tcBorders>
              <w:top w:val="dotted" w:sz="4" w:space="0" w:color="auto"/>
              <w:left w:val="single" w:sz="4" w:space="0" w:color="auto"/>
              <w:bottom w:val="dotted" w:sz="4" w:space="0" w:color="auto"/>
              <w:right w:val="single" w:sz="4" w:space="0" w:color="auto"/>
            </w:tcBorders>
          </w:tcPr>
          <w:p w14:paraId="09E23080" w14:textId="77777777" w:rsidR="005D590A" w:rsidRDefault="007C04EE">
            <w:pPr>
              <w:pStyle w:val="Header"/>
            </w:pPr>
            <w:r>
              <w:t>Char(30)</w:t>
            </w:r>
          </w:p>
        </w:tc>
        <w:tc>
          <w:tcPr>
            <w:tcW w:w="360" w:type="dxa"/>
            <w:tcBorders>
              <w:top w:val="dotted" w:sz="4" w:space="0" w:color="auto"/>
              <w:left w:val="single" w:sz="4" w:space="0" w:color="auto"/>
              <w:bottom w:val="dotted" w:sz="4" w:space="0" w:color="auto"/>
              <w:right w:val="single" w:sz="4" w:space="0" w:color="auto"/>
            </w:tcBorders>
          </w:tcPr>
          <w:p w14:paraId="456B5C77"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42C72363"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6CA564DA"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201B01DF" w14:textId="77777777" w:rsidR="005D590A" w:rsidRDefault="007C04EE">
            <w:pPr>
              <w:pStyle w:val="Header"/>
            </w:pPr>
            <w:r>
              <w:t>Tên khách hàng</w:t>
            </w:r>
          </w:p>
        </w:tc>
      </w:tr>
      <w:tr w:rsidR="005D590A" w14:paraId="2EF312E7"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3BC3085A" w14:textId="77777777" w:rsidR="005D590A" w:rsidRDefault="007C04EE">
            <w:pPr>
              <w:pStyle w:val="Header"/>
            </w:pPr>
            <w:r>
              <w:t>Diachi</w:t>
            </w:r>
          </w:p>
        </w:tc>
        <w:tc>
          <w:tcPr>
            <w:tcW w:w="1536" w:type="dxa"/>
            <w:tcBorders>
              <w:top w:val="dotted" w:sz="4" w:space="0" w:color="auto"/>
              <w:left w:val="single" w:sz="4" w:space="0" w:color="auto"/>
              <w:bottom w:val="dotted" w:sz="4" w:space="0" w:color="auto"/>
              <w:right w:val="single" w:sz="4" w:space="0" w:color="auto"/>
            </w:tcBorders>
          </w:tcPr>
          <w:p w14:paraId="44243F49" w14:textId="77777777" w:rsidR="005D590A" w:rsidRDefault="007C04EE">
            <w:pPr>
              <w:pStyle w:val="Header"/>
            </w:pPr>
            <w:r>
              <w:t>Nvarchar(50)</w:t>
            </w:r>
          </w:p>
        </w:tc>
        <w:tc>
          <w:tcPr>
            <w:tcW w:w="360" w:type="dxa"/>
            <w:tcBorders>
              <w:top w:val="dotted" w:sz="4" w:space="0" w:color="auto"/>
              <w:left w:val="single" w:sz="4" w:space="0" w:color="auto"/>
              <w:bottom w:val="dotted" w:sz="4" w:space="0" w:color="auto"/>
              <w:right w:val="single" w:sz="4" w:space="0" w:color="auto"/>
            </w:tcBorders>
          </w:tcPr>
          <w:p w14:paraId="3D9C9E26"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3C6BEE59"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13A39E4E"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06FCE53D" w14:textId="77777777" w:rsidR="005D590A" w:rsidRDefault="007C04EE">
            <w:pPr>
              <w:pStyle w:val="Header"/>
            </w:pPr>
            <w:r>
              <w:t>Địa chỉ khách hàng</w:t>
            </w:r>
          </w:p>
        </w:tc>
      </w:tr>
      <w:tr w:rsidR="005D590A" w14:paraId="4B709A1D"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3E28F52B" w14:textId="77777777" w:rsidR="005D590A" w:rsidRDefault="007C04EE">
            <w:pPr>
              <w:pStyle w:val="Header"/>
            </w:pPr>
            <w:r>
              <w:t>Sđt</w:t>
            </w:r>
          </w:p>
        </w:tc>
        <w:tc>
          <w:tcPr>
            <w:tcW w:w="1536" w:type="dxa"/>
            <w:tcBorders>
              <w:top w:val="dotted" w:sz="4" w:space="0" w:color="auto"/>
              <w:left w:val="single" w:sz="4" w:space="0" w:color="auto"/>
              <w:bottom w:val="dotted" w:sz="4" w:space="0" w:color="auto"/>
              <w:right w:val="single" w:sz="4" w:space="0" w:color="auto"/>
            </w:tcBorders>
          </w:tcPr>
          <w:p w14:paraId="445256E0" w14:textId="77777777" w:rsidR="005D590A" w:rsidRDefault="007C04EE">
            <w:pPr>
              <w:pStyle w:val="Header"/>
            </w:pPr>
            <w:r>
              <w:t>Char(10)</w:t>
            </w:r>
          </w:p>
        </w:tc>
        <w:tc>
          <w:tcPr>
            <w:tcW w:w="360" w:type="dxa"/>
            <w:tcBorders>
              <w:top w:val="dotted" w:sz="4" w:space="0" w:color="auto"/>
              <w:left w:val="single" w:sz="4" w:space="0" w:color="auto"/>
              <w:bottom w:val="dotted" w:sz="4" w:space="0" w:color="auto"/>
              <w:right w:val="single" w:sz="4" w:space="0" w:color="auto"/>
            </w:tcBorders>
          </w:tcPr>
          <w:p w14:paraId="25DBAA91"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772B3252"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4F367617"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775D2565" w14:textId="77777777" w:rsidR="005D590A" w:rsidRDefault="007C04EE">
            <w:pPr>
              <w:pStyle w:val="Header"/>
            </w:pPr>
            <w:r>
              <w:t>Số điện thoại khách hàng</w:t>
            </w:r>
          </w:p>
        </w:tc>
      </w:tr>
      <w:tr w:rsidR="005D590A" w14:paraId="338E8B1E"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39D51F48" w14:textId="77777777" w:rsidR="005D590A" w:rsidRDefault="007C04EE">
            <w:pPr>
              <w:pStyle w:val="Header"/>
            </w:pPr>
            <w:r>
              <w:t>Email</w:t>
            </w:r>
          </w:p>
        </w:tc>
        <w:tc>
          <w:tcPr>
            <w:tcW w:w="1536" w:type="dxa"/>
            <w:tcBorders>
              <w:top w:val="dotted" w:sz="4" w:space="0" w:color="auto"/>
              <w:left w:val="single" w:sz="4" w:space="0" w:color="auto"/>
              <w:bottom w:val="dotted" w:sz="4" w:space="0" w:color="auto"/>
              <w:right w:val="single" w:sz="4" w:space="0" w:color="auto"/>
            </w:tcBorders>
          </w:tcPr>
          <w:p w14:paraId="401DD157" w14:textId="77777777" w:rsidR="005D590A" w:rsidRDefault="007C04EE">
            <w:pPr>
              <w:pStyle w:val="Header"/>
            </w:pPr>
            <w:r>
              <w:t>Nvarchar(50)</w:t>
            </w:r>
          </w:p>
        </w:tc>
        <w:tc>
          <w:tcPr>
            <w:tcW w:w="360" w:type="dxa"/>
            <w:tcBorders>
              <w:top w:val="dotted" w:sz="4" w:space="0" w:color="auto"/>
              <w:left w:val="single" w:sz="4" w:space="0" w:color="auto"/>
              <w:bottom w:val="dotted" w:sz="4" w:space="0" w:color="auto"/>
              <w:right w:val="single" w:sz="4" w:space="0" w:color="auto"/>
            </w:tcBorders>
          </w:tcPr>
          <w:p w14:paraId="52F4DBAF"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169CA3B1"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12406BFC" w14:textId="77777777" w:rsidR="005D590A" w:rsidRDefault="005D590A">
            <w:pPr>
              <w:pStyle w:val="Header"/>
            </w:pPr>
          </w:p>
        </w:tc>
        <w:tc>
          <w:tcPr>
            <w:tcW w:w="5130" w:type="dxa"/>
            <w:tcBorders>
              <w:top w:val="dotted" w:sz="4" w:space="0" w:color="auto"/>
              <w:left w:val="single" w:sz="4" w:space="0" w:color="auto"/>
              <w:bottom w:val="dotted" w:sz="4" w:space="0" w:color="auto"/>
              <w:right w:val="single" w:sz="4" w:space="0" w:color="auto"/>
            </w:tcBorders>
          </w:tcPr>
          <w:p w14:paraId="4C7B5C3E" w14:textId="77777777" w:rsidR="005D590A" w:rsidRDefault="007C04EE">
            <w:pPr>
              <w:pStyle w:val="Header"/>
            </w:pPr>
            <w:r>
              <w:t>Email khách hàng</w:t>
            </w:r>
          </w:p>
        </w:tc>
      </w:tr>
    </w:tbl>
    <w:p w14:paraId="7E7BDA82" w14:textId="77777777" w:rsidR="005D590A" w:rsidRDefault="005D590A">
      <w:pPr>
        <w:pStyle w:val="BodyText"/>
        <w:ind w:firstLine="0"/>
      </w:pPr>
    </w:p>
    <w:p w14:paraId="707A9A8B" w14:textId="77777777" w:rsidR="005D590A" w:rsidRDefault="007C04EE">
      <w:pPr>
        <w:pStyle w:val="Demuc"/>
      </w:pPr>
      <w:r>
        <w:lastRenderedPageBreak/>
        <w:t>Bảng NhanVien</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5D590A" w14:paraId="35F591BE" w14:textId="77777777">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2A87C74D" w14:textId="77777777" w:rsidR="005D590A" w:rsidRDefault="007C04EE">
            <w:pPr>
              <w:pStyle w:val="Table120"/>
            </w:pPr>
            <w:r>
              <w:rPr>
                <w:b/>
              </w:rPr>
              <w:t xml:space="preserve">Mô tả: </w:t>
            </w:r>
            <w:r>
              <w:t>Bảng NhanVien chứa danh mục những nhân viên của cửa hàng</w:t>
            </w:r>
          </w:p>
        </w:tc>
      </w:tr>
      <w:tr w:rsidR="005D590A" w14:paraId="0C479E4F" w14:textId="77777777">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28E4E56A" w14:textId="77777777" w:rsidR="005D590A" w:rsidRDefault="007C04EE">
            <w:pPr>
              <w:pStyle w:val="Table120"/>
              <w:rPr>
                <w:b/>
              </w:rPr>
            </w:pPr>
            <w:r>
              <w:rPr>
                <w:b/>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7041E09B" w14:textId="77777777" w:rsidR="005D590A" w:rsidRDefault="007C04EE">
            <w:pPr>
              <w:pStyle w:val="Table120"/>
              <w:rPr>
                <w:b/>
              </w:rPr>
            </w:pPr>
            <w:r>
              <w:rPr>
                <w:b/>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2A5296FE" w14:textId="77777777" w:rsidR="005D590A" w:rsidRDefault="007C04EE">
            <w:pPr>
              <w:pStyle w:val="Table120"/>
              <w:rPr>
                <w:b/>
              </w:rPr>
            </w:pPr>
            <w:r>
              <w:rPr>
                <w:b/>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3D774B57" w14:textId="77777777" w:rsidR="005D590A" w:rsidRDefault="007C04EE">
            <w:pPr>
              <w:pStyle w:val="Table120"/>
              <w:rPr>
                <w:b/>
              </w:rPr>
            </w:pPr>
            <w:r>
              <w:rPr>
                <w:b/>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249223DF" w14:textId="77777777" w:rsidR="005D590A" w:rsidRDefault="007C04EE">
            <w:pPr>
              <w:pStyle w:val="Table120"/>
              <w:rPr>
                <w:b/>
              </w:rPr>
            </w:pPr>
            <w:r>
              <w:rPr>
                <w:b/>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1576DEA2" w14:textId="77777777" w:rsidR="005D590A" w:rsidRDefault="007C04EE">
            <w:pPr>
              <w:pStyle w:val="Table120"/>
              <w:rPr>
                <w:b/>
              </w:rPr>
            </w:pPr>
            <w:r>
              <w:rPr>
                <w:b/>
              </w:rPr>
              <w:t>Diễn giải</w:t>
            </w:r>
          </w:p>
        </w:tc>
      </w:tr>
      <w:tr w:rsidR="005D590A" w14:paraId="2CEF53A7" w14:textId="77777777">
        <w:trPr>
          <w:trHeight w:val="444"/>
        </w:trPr>
        <w:tc>
          <w:tcPr>
            <w:tcW w:w="1861" w:type="dxa"/>
            <w:tcBorders>
              <w:top w:val="nil"/>
              <w:left w:val="single" w:sz="4" w:space="0" w:color="auto"/>
              <w:bottom w:val="dotted" w:sz="4" w:space="0" w:color="auto"/>
              <w:right w:val="single" w:sz="4" w:space="0" w:color="auto"/>
            </w:tcBorders>
          </w:tcPr>
          <w:p w14:paraId="3290EBAE" w14:textId="77777777" w:rsidR="005D590A" w:rsidRDefault="007C04EE">
            <w:pPr>
              <w:pStyle w:val="Table120"/>
            </w:pPr>
            <w:r>
              <w:t>MaNV</w:t>
            </w:r>
          </w:p>
        </w:tc>
        <w:tc>
          <w:tcPr>
            <w:tcW w:w="1536" w:type="dxa"/>
            <w:tcBorders>
              <w:top w:val="nil"/>
              <w:left w:val="single" w:sz="4" w:space="0" w:color="auto"/>
              <w:bottom w:val="dotted" w:sz="4" w:space="0" w:color="auto"/>
              <w:right w:val="single" w:sz="4" w:space="0" w:color="auto"/>
            </w:tcBorders>
          </w:tcPr>
          <w:p w14:paraId="7CAE47C7" w14:textId="77777777" w:rsidR="005D590A" w:rsidRDefault="007C04EE">
            <w:pPr>
              <w:pStyle w:val="Header"/>
            </w:pPr>
            <w:r>
              <w:t>Char(10)</w:t>
            </w:r>
          </w:p>
        </w:tc>
        <w:tc>
          <w:tcPr>
            <w:tcW w:w="360" w:type="dxa"/>
            <w:tcBorders>
              <w:top w:val="nil"/>
              <w:left w:val="single" w:sz="4" w:space="0" w:color="auto"/>
              <w:bottom w:val="dotted" w:sz="4" w:space="0" w:color="auto"/>
              <w:right w:val="single" w:sz="4" w:space="0" w:color="auto"/>
            </w:tcBorders>
          </w:tcPr>
          <w:p w14:paraId="450487C4" w14:textId="77777777" w:rsidR="005D590A" w:rsidRDefault="007C04EE">
            <w:pPr>
              <w:pStyle w:val="Header"/>
            </w:pPr>
            <w:r>
              <w:t>x</w:t>
            </w:r>
          </w:p>
        </w:tc>
        <w:tc>
          <w:tcPr>
            <w:tcW w:w="360" w:type="dxa"/>
            <w:tcBorders>
              <w:top w:val="nil"/>
              <w:left w:val="single" w:sz="4" w:space="0" w:color="auto"/>
              <w:bottom w:val="dotted" w:sz="4" w:space="0" w:color="auto"/>
              <w:right w:val="single" w:sz="4" w:space="0" w:color="auto"/>
            </w:tcBorders>
          </w:tcPr>
          <w:p w14:paraId="59D94863" w14:textId="77777777" w:rsidR="005D590A" w:rsidRDefault="007C04EE">
            <w:pPr>
              <w:pStyle w:val="Header"/>
            </w:pPr>
            <w:r>
              <w:t>x</w:t>
            </w:r>
          </w:p>
        </w:tc>
        <w:tc>
          <w:tcPr>
            <w:tcW w:w="450" w:type="dxa"/>
            <w:tcBorders>
              <w:top w:val="nil"/>
              <w:left w:val="single" w:sz="4" w:space="0" w:color="auto"/>
              <w:bottom w:val="dotted" w:sz="4" w:space="0" w:color="auto"/>
              <w:right w:val="single" w:sz="4" w:space="0" w:color="auto"/>
            </w:tcBorders>
          </w:tcPr>
          <w:p w14:paraId="7FBAE42A" w14:textId="77777777" w:rsidR="005D590A" w:rsidRDefault="007C04EE">
            <w:pPr>
              <w:pStyle w:val="Header"/>
            </w:pPr>
            <w:r>
              <w:t>x</w:t>
            </w:r>
          </w:p>
        </w:tc>
        <w:tc>
          <w:tcPr>
            <w:tcW w:w="5130" w:type="dxa"/>
            <w:tcBorders>
              <w:top w:val="nil"/>
              <w:left w:val="single" w:sz="4" w:space="0" w:color="auto"/>
              <w:bottom w:val="dotted" w:sz="4" w:space="0" w:color="auto"/>
              <w:right w:val="single" w:sz="4" w:space="0" w:color="auto"/>
            </w:tcBorders>
          </w:tcPr>
          <w:p w14:paraId="3FD0162B" w14:textId="77777777" w:rsidR="005D590A" w:rsidRDefault="007C04EE">
            <w:pPr>
              <w:pStyle w:val="Header"/>
            </w:pPr>
            <w:r>
              <w:t>Mã nhân viên</w:t>
            </w:r>
          </w:p>
        </w:tc>
      </w:tr>
      <w:tr w:rsidR="005D590A" w14:paraId="5AC40D17"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7468F3F3" w14:textId="77777777" w:rsidR="005D590A" w:rsidRDefault="007C04EE">
            <w:pPr>
              <w:pStyle w:val="Header"/>
            </w:pPr>
            <w:r>
              <w:t>TenNV</w:t>
            </w:r>
          </w:p>
        </w:tc>
        <w:tc>
          <w:tcPr>
            <w:tcW w:w="1536" w:type="dxa"/>
            <w:tcBorders>
              <w:top w:val="dotted" w:sz="4" w:space="0" w:color="auto"/>
              <w:left w:val="single" w:sz="4" w:space="0" w:color="auto"/>
              <w:bottom w:val="dotted" w:sz="4" w:space="0" w:color="auto"/>
              <w:right w:val="single" w:sz="4" w:space="0" w:color="auto"/>
            </w:tcBorders>
          </w:tcPr>
          <w:p w14:paraId="796399A6" w14:textId="77777777" w:rsidR="005D590A" w:rsidRDefault="007C04EE">
            <w:pPr>
              <w:pStyle w:val="Header"/>
            </w:pPr>
            <w:r>
              <w:t>Nvarchar(30)</w:t>
            </w:r>
          </w:p>
        </w:tc>
        <w:tc>
          <w:tcPr>
            <w:tcW w:w="360" w:type="dxa"/>
            <w:tcBorders>
              <w:top w:val="dotted" w:sz="4" w:space="0" w:color="auto"/>
              <w:left w:val="single" w:sz="4" w:space="0" w:color="auto"/>
              <w:bottom w:val="dotted" w:sz="4" w:space="0" w:color="auto"/>
              <w:right w:val="single" w:sz="4" w:space="0" w:color="auto"/>
            </w:tcBorders>
          </w:tcPr>
          <w:p w14:paraId="7D0A768D"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15730C2A"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79A6745B"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01CAC3BE" w14:textId="77777777" w:rsidR="005D590A" w:rsidRDefault="007C04EE">
            <w:pPr>
              <w:pStyle w:val="Header"/>
            </w:pPr>
            <w:r>
              <w:t>Tên nhân viên</w:t>
            </w:r>
          </w:p>
        </w:tc>
      </w:tr>
      <w:tr w:rsidR="005D590A" w14:paraId="6391A957"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2E37069F" w14:textId="77777777" w:rsidR="005D590A" w:rsidRDefault="007C04EE">
            <w:pPr>
              <w:pStyle w:val="Header"/>
            </w:pPr>
            <w:r>
              <w:t>DiaChi</w:t>
            </w:r>
          </w:p>
        </w:tc>
        <w:tc>
          <w:tcPr>
            <w:tcW w:w="1536" w:type="dxa"/>
            <w:tcBorders>
              <w:top w:val="dotted" w:sz="4" w:space="0" w:color="auto"/>
              <w:left w:val="single" w:sz="4" w:space="0" w:color="auto"/>
              <w:bottom w:val="dotted" w:sz="4" w:space="0" w:color="auto"/>
              <w:right w:val="single" w:sz="4" w:space="0" w:color="auto"/>
            </w:tcBorders>
          </w:tcPr>
          <w:p w14:paraId="1005D563" w14:textId="77777777" w:rsidR="005D590A" w:rsidRDefault="007C04EE">
            <w:pPr>
              <w:pStyle w:val="Header"/>
            </w:pPr>
            <w:r>
              <w:t>Nvarchar(50)</w:t>
            </w:r>
          </w:p>
        </w:tc>
        <w:tc>
          <w:tcPr>
            <w:tcW w:w="360" w:type="dxa"/>
            <w:tcBorders>
              <w:top w:val="dotted" w:sz="4" w:space="0" w:color="auto"/>
              <w:left w:val="single" w:sz="4" w:space="0" w:color="auto"/>
              <w:bottom w:val="dotted" w:sz="4" w:space="0" w:color="auto"/>
              <w:right w:val="single" w:sz="4" w:space="0" w:color="auto"/>
            </w:tcBorders>
          </w:tcPr>
          <w:p w14:paraId="4AD7DF5A"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56A055DD"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600AD4C7"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1A91B9CD" w14:textId="77777777" w:rsidR="005D590A" w:rsidRDefault="007C04EE">
            <w:pPr>
              <w:pStyle w:val="Header"/>
            </w:pPr>
            <w:r>
              <w:t>Địa chỉ nhân viên</w:t>
            </w:r>
          </w:p>
        </w:tc>
      </w:tr>
      <w:tr w:rsidR="005D590A" w14:paraId="30E905BA"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661A4D76" w14:textId="77777777" w:rsidR="005D590A" w:rsidRDefault="007C04EE">
            <w:pPr>
              <w:pStyle w:val="Header"/>
            </w:pPr>
            <w:r>
              <w:t>Sđt</w:t>
            </w:r>
          </w:p>
        </w:tc>
        <w:tc>
          <w:tcPr>
            <w:tcW w:w="1536" w:type="dxa"/>
            <w:tcBorders>
              <w:top w:val="dotted" w:sz="4" w:space="0" w:color="auto"/>
              <w:left w:val="single" w:sz="4" w:space="0" w:color="auto"/>
              <w:bottom w:val="dotted" w:sz="4" w:space="0" w:color="auto"/>
              <w:right w:val="single" w:sz="4" w:space="0" w:color="auto"/>
            </w:tcBorders>
          </w:tcPr>
          <w:p w14:paraId="1A1AA66C" w14:textId="77777777" w:rsidR="005D590A" w:rsidRDefault="007C04EE">
            <w:pPr>
              <w:pStyle w:val="Header"/>
            </w:pPr>
            <w:r>
              <w:t>Char(10)</w:t>
            </w:r>
          </w:p>
        </w:tc>
        <w:tc>
          <w:tcPr>
            <w:tcW w:w="360" w:type="dxa"/>
            <w:tcBorders>
              <w:top w:val="dotted" w:sz="4" w:space="0" w:color="auto"/>
              <w:left w:val="single" w:sz="4" w:space="0" w:color="auto"/>
              <w:bottom w:val="dotted" w:sz="4" w:space="0" w:color="auto"/>
              <w:right w:val="single" w:sz="4" w:space="0" w:color="auto"/>
            </w:tcBorders>
          </w:tcPr>
          <w:p w14:paraId="0B6F4F0F"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4838B369"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4247AF7E"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53244146" w14:textId="77777777" w:rsidR="005D590A" w:rsidRDefault="007C04EE">
            <w:pPr>
              <w:pStyle w:val="Header"/>
            </w:pPr>
            <w:r>
              <w:t>Số điện thoại nhân viên</w:t>
            </w:r>
          </w:p>
        </w:tc>
      </w:tr>
      <w:tr w:rsidR="005D590A" w14:paraId="4E7673C2"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768D8E9A" w14:textId="77777777" w:rsidR="005D590A" w:rsidRDefault="007C04EE">
            <w:pPr>
              <w:pStyle w:val="Header"/>
            </w:pPr>
            <w:r>
              <w:t>BoPhan</w:t>
            </w:r>
          </w:p>
        </w:tc>
        <w:tc>
          <w:tcPr>
            <w:tcW w:w="1536" w:type="dxa"/>
            <w:tcBorders>
              <w:top w:val="dotted" w:sz="4" w:space="0" w:color="auto"/>
              <w:left w:val="single" w:sz="4" w:space="0" w:color="auto"/>
              <w:bottom w:val="dotted" w:sz="4" w:space="0" w:color="auto"/>
              <w:right w:val="single" w:sz="4" w:space="0" w:color="auto"/>
            </w:tcBorders>
          </w:tcPr>
          <w:p w14:paraId="2FA4A893" w14:textId="77777777" w:rsidR="005D590A" w:rsidRDefault="007C04EE">
            <w:pPr>
              <w:pStyle w:val="Header"/>
            </w:pPr>
            <w:r>
              <w:t>Nvarchar(50)</w:t>
            </w:r>
          </w:p>
        </w:tc>
        <w:tc>
          <w:tcPr>
            <w:tcW w:w="360" w:type="dxa"/>
            <w:tcBorders>
              <w:top w:val="dotted" w:sz="4" w:space="0" w:color="auto"/>
              <w:left w:val="single" w:sz="4" w:space="0" w:color="auto"/>
              <w:bottom w:val="dotted" w:sz="4" w:space="0" w:color="auto"/>
              <w:right w:val="single" w:sz="4" w:space="0" w:color="auto"/>
            </w:tcBorders>
          </w:tcPr>
          <w:p w14:paraId="5AE3E857"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745542BF"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05EE7DDF"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295F7774" w14:textId="77777777" w:rsidR="005D590A" w:rsidRDefault="007C04EE">
            <w:pPr>
              <w:pStyle w:val="Header"/>
            </w:pPr>
            <w:r>
              <w:t>Bộ phận làm việc nhân viên</w:t>
            </w:r>
          </w:p>
        </w:tc>
      </w:tr>
      <w:tr w:rsidR="005D590A" w14:paraId="6D3D5973"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3143B26B" w14:textId="77777777" w:rsidR="005D590A" w:rsidRDefault="007C04EE">
            <w:pPr>
              <w:pStyle w:val="Header"/>
            </w:pPr>
            <w:r>
              <w:t>ChucVu</w:t>
            </w:r>
          </w:p>
        </w:tc>
        <w:tc>
          <w:tcPr>
            <w:tcW w:w="1536" w:type="dxa"/>
            <w:tcBorders>
              <w:top w:val="dotted" w:sz="4" w:space="0" w:color="auto"/>
              <w:left w:val="single" w:sz="4" w:space="0" w:color="auto"/>
              <w:bottom w:val="dotted" w:sz="4" w:space="0" w:color="auto"/>
              <w:right w:val="single" w:sz="4" w:space="0" w:color="auto"/>
            </w:tcBorders>
          </w:tcPr>
          <w:p w14:paraId="0D207DA7" w14:textId="77777777" w:rsidR="005D590A" w:rsidRDefault="007C04EE">
            <w:pPr>
              <w:pStyle w:val="Header"/>
            </w:pPr>
            <w:r>
              <w:t>Nvarchar(50)</w:t>
            </w:r>
          </w:p>
        </w:tc>
        <w:tc>
          <w:tcPr>
            <w:tcW w:w="360" w:type="dxa"/>
            <w:tcBorders>
              <w:top w:val="dotted" w:sz="4" w:space="0" w:color="auto"/>
              <w:left w:val="single" w:sz="4" w:space="0" w:color="auto"/>
              <w:bottom w:val="dotted" w:sz="4" w:space="0" w:color="auto"/>
              <w:right w:val="single" w:sz="4" w:space="0" w:color="auto"/>
            </w:tcBorders>
          </w:tcPr>
          <w:p w14:paraId="32812DC9"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20C641C0"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70D53265"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3DFB501E" w14:textId="77777777" w:rsidR="005D590A" w:rsidRDefault="007C04EE">
            <w:pPr>
              <w:pStyle w:val="Header"/>
            </w:pPr>
            <w:r>
              <w:t>Chức vụ nhân viên</w:t>
            </w:r>
          </w:p>
        </w:tc>
      </w:tr>
      <w:tr w:rsidR="005D590A" w14:paraId="28D29DA0"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659D86B6" w14:textId="77777777" w:rsidR="005D590A" w:rsidRDefault="007C04EE">
            <w:pPr>
              <w:pStyle w:val="Header"/>
            </w:pPr>
            <w:r>
              <w:t>MaĐH</w:t>
            </w:r>
          </w:p>
        </w:tc>
        <w:tc>
          <w:tcPr>
            <w:tcW w:w="1536" w:type="dxa"/>
            <w:tcBorders>
              <w:top w:val="dotted" w:sz="4" w:space="0" w:color="auto"/>
              <w:left w:val="single" w:sz="4" w:space="0" w:color="auto"/>
              <w:bottom w:val="dotted" w:sz="4" w:space="0" w:color="auto"/>
              <w:right w:val="single" w:sz="4" w:space="0" w:color="auto"/>
            </w:tcBorders>
          </w:tcPr>
          <w:p w14:paraId="6745F0B9" w14:textId="77777777" w:rsidR="005D590A" w:rsidRDefault="007C04EE">
            <w:pPr>
              <w:pStyle w:val="Header"/>
            </w:pPr>
            <w:r>
              <w:t>Char(10)</w:t>
            </w:r>
          </w:p>
        </w:tc>
        <w:tc>
          <w:tcPr>
            <w:tcW w:w="360" w:type="dxa"/>
            <w:tcBorders>
              <w:top w:val="dotted" w:sz="4" w:space="0" w:color="auto"/>
              <w:left w:val="single" w:sz="4" w:space="0" w:color="auto"/>
              <w:bottom w:val="dotted" w:sz="4" w:space="0" w:color="auto"/>
              <w:right w:val="single" w:sz="4" w:space="0" w:color="auto"/>
            </w:tcBorders>
          </w:tcPr>
          <w:p w14:paraId="0130C5AC"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471C1081"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1AB20779" w14:textId="77777777" w:rsidR="005D590A" w:rsidRDefault="005D590A">
            <w:pPr>
              <w:pStyle w:val="Header"/>
            </w:pPr>
          </w:p>
        </w:tc>
        <w:tc>
          <w:tcPr>
            <w:tcW w:w="5130" w:type="dxa"/>
            <w:tcBorders>
              <w:top w:val="dotted" w:sz="4" w:space="0" w:color="auto"/>
              <w:left w:val="single" w:sz="4" w:space="0" w:color="auto"/>
              <w:bottom w:val="dotted" w:sz="4" w:space="0" w:color="auto"/>
              <w:right w:val="single" w:sz="4" w:space="0" w:color="auto"/>
            </w:tcBorders>
          </w:tcPr>
          <w:p w14:paraId="3AD56D65" w14:textId="77777777" w:rsidR="005D590A" w:rsidRDefault="007C04EE">
            <w:pPr>
              <w:pStyle w:val="Header"/>
            </w:pPr>
            <w:r>
              <w:t>Mã đơn hàng</w:t>
            </w:r>
          </w:p>
        </w:tc>
      </w:tr>
    </w:tbl>
    <w:p w14:paraId="32F5C61D" w14:textId="77777777" w:rsidR="005D590A" w:rsidRDefault="005D590A">
      <w:pPr>
        <w:pStyle w:val="BodyText"/>
        <w:ind w:firstLine="0"/>
      </w:pPr>
    </w:p>
    <w:p w14:paraId="19BE08D9" w14:textId="77777777" w:rsidR="005D590A" w:rsidRDefault="007C04EE">
      <w:pPr>
        <w:pStyle w:val="Demuc"/>
      </w:pPr>
      <w:r>
        <w:t>Bảng HoaDon</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5D590A" w14:paraId="2F44F695" w14:textId="77777777">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2A663D28" w14:textId="77777777" w:rsidR="005D590A" w:rsidRDefault="007C04EE">
            <w:pPr>
              <w:pStyle w:val="Table120"/>
            </w:pPr>
            <w:r>
              <w:rPr>
                <w:b/>
              </w:rPr>
              <w:t xml:space="preserve">Mô tả: </w:t>
            </w:r>
            <w:r>
              <w:t>Bảng HoaDon chứa danh mục những hóa đơn được xuất từ cửa hàng</w:t>
            </w:r>
          </w:p>
        </w:tc>
      </w:tr>
      <w:tr w:rsidR="005D590A" w14:paraId="33B45646" w14:textId="77777777">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03B47DCF" w14:textId="77777777" w:rsidR="005D590A" w:rsidRDefault="007C04EE">
            <w:pPr>
              <w:pStyle w:val="Table120"/>
              <w:rPr>
                <w:b/>
              </w:rPr>
            </w:pPr>
            <w:r>
              <w:rPr>
                <w:b/>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3E4B3335" w14:textId="77777777" w:rsidR="005D590A" w:rsidRDefault="007C04EE">
            <w:pPr>
              <w:pStyle w:val="Table120"/>
              <w:rPr>
                <w:b/>
              </w:rPr>
            </w:pPr>
            <w:r>
              <w:rPr>
                <w:b/>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65F85D41" w14:textId="77777777" w:rsidR="005D590A" w:rsidRDefault="007C04EE">
            <w:pPr>
              <w:pStyle w:val="Table120"/>
              <w:rPr>
                <w:b/>
              </w:rPr>
            </w:pPr>
            <w:r>
              <w:rPr>
                <w:b/>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41E8120" w14:textId="77777777" w:rsidR="005D590A" w:rsidRDefault="007C04EE">
            <w:pPr>
              <w:pStyle w:val="Table120"/>
              <w:rPr>
                <w:b/>
              </w:rPr>
            </w:pPr>
            <w:r>
              <w:rPr>
                <w:b/>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214C5B6E" w14:textId="77777777" w:rsidR="005D590A" w:rsidRDefault="007C04EE">
            <w:pPr>
              <w:pStyle w:val="Table120"/>
              <w:rPr>
                <w:b/>
              </w:rPr>
            </w:pPr>
            <w:r>
              <w:rPr>
                <w:b/>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095C4449" w14:textId="77777777" w:rsidR="005D590A" w:rsidRDefault="007C04EE">
            <w:pPr>
              <w:pStyle w:val="Table120"/>
              <w:rPr>
                <w:b/>
              </w:rPr>
            </w:pPr>
            <w:r>
              <w:rPr>
                <w:b/>
              </w:rPr>
              <w:t>Diễn giải</w:t>
            </w:r>
          </w:p>
        </w:tc>
      </w:tr>
      <w:tr w:rsidR="005D590A" w14:paraId="56FA8D17" w14:textId="77777777">
        <w:trPr>
          <w:trHeight w:val="444"/>
        </w:trPr>
        <w:tc>
          <w:tcPr>
            <w:tcW w:w="1861" w:type="dxa"/>
            <w:tcBorders>
              <w:top w:val="nil"/>
              <w:left w:val="single" w:sz="4" w:space="0" w:color="auto"/>
              <w:bottom w:val="dotted" w:sz="4" w:space="0" w:color="auto"/>
              <w:right w:val="single" w:sz="4" w:space="0" w:color="auto"/>
            </w:tcBorders>
          </w:tcPr>
          <w:p w14:paraId="285E8649" w14:textId="77777777" w:rsidR="005D590A" w:rsidRDefault="007C04EE">
            <w:pPr>
              <w:pStyle w:val="Table120"/>
            </w:pPr>
            <w:r>
              <w:t>MaHĐ</w:t>
            </w:r>
          </w:p>
        </w:tc>
        <w:tc>
          <w:tcPr>
            <w:tcW w:w="1536" w:type="dxa"/>
            <w:tcBorders>
              <w:top w:val="nil"/>
              <w:left w:val="single" w:sz="4" w:space="0" w:color="auto"/>
              <w:bottom w:val="dotted" w:sz="4" w:space="0" w:color="auto"/>
              <w:right w:val="single" w:sz="4" w:space="0" w:color="auto"/>
            </w:tcBorders>
          </w:tcPr>
          <w:p w14:paraId="4D52639A" w14:textId="77777777" w:rsidR="005D590A" w:rsidRDefault="007C04EE">
            <w:pPr>
              <w:pStyle w:val="Header"/>
            </w:pPr>
            <w:r>
              <w:t>Char(10)</w:t>
            </w:r>
          </w:p>
        </w:tc>
        <w:tc>
          <w:tcPr>
            <w:tcW w:w="360" w:type="dxa"/>
            <w:tcBorders>
              <w:top w:val="nil"/>
              <w:left w:val="single" w:sz="4" w:space="0" w:color="auto"/>
              <w:bottom w:val="dotted" w:sz="4" w:space="0" w:color="auto"/>
              <w:right w:val="single" w:sz="4" w:space="0" w:color="auto"/>
            </w:tcBorders>
          </w:tcPr>
          <w:p w14:paraId="6CC3F6EA" w14:textId="77777777" w:rsidR="005D590A" w:rsidRDefault="007C04EE">
            <w:pPr>
              <w:pStyle w:val="Header"/>
            </w:pPr>
            <w:r>
              <w:t>x</w:t>
            </w:r>
          </w:p>
        </w:tc>
        <w:tc>
          <w:tcPr>
            <w:tcW w:w="360" w:type="dxa"/>
            <w:tcBorders>
              <w:top w:val="nil"/>
              <w:left w:val="single" w:sz="4" w:space="0" w:color="auto"/>
              <w:bottom w:val="dotted" w:sz="4" w:space="0" w:color="auto"/>
              <w:right w:val="single" w:sz="4" w:space="0" w:color="auto"/>
            </w:tcBorders>
          </w:tcPr>
          <w:p w14:paraId="34E46565" w14:textId="77777777" w:rsidR="005D590A" w:rsidRDefault="007C04EE">
            <w:pPr>
              <w:pStyle w:val="Header"/>
            </w:pPr>
            <w:r>
              <w:t>x</w:t>
            </w:r>
          </w:p>
        </w:tc>
        <w:tc>
          <w:tcPr>
            <w:tcW w:w="450" w:type="dxa"/>
            <w:tcBorders>
              <w:top w:val="nil"/>
              <w:left w:val="single" w:sz="4" w:space="0" w:color="auto"/>
              <w:bottom w:val="dotted" w:sz="4" w:space="0" w:color="auto"/>
              <w:right w:val="single" w:sz="4" w:space="0" w:color="auto"/>
            </w:tcBorders>
          </w:tcPr>
          <w:p w14:paraId="3912AD3B" w14:textId="77777777" w:rsidR="005D590A" w:rsidRDefault="007C04EE">
            <w:pPr>
              <w:pStyle w:val="Header"/>
            </w:pPr>
            <w:r>
              <w:t>x</w:t>
            </w:r>
          </w:p>
        </w:tc>
        <w:tc>
          <w:tcPr>
            <w:tcW w:w="5130" w:type="dxa"/>
            <w:tcBorders>
              <w:top w:val="nil"/>
              <w:left w:val="single" w:sz="4" w:space="0" w:color="auto"/>
              <w:bottom w:val="dotted" w:sz="4" w:space="0" w:color="auto"/>
              <w:right w:val="single" w:sz="4" w:space="0" w:color="auto"/>
            </w:tcBorders>
          </w:tcPr>
          <w:p w14:paraId="1C8C8C99" w14:textId="77777777" w:rsidR="005D590A" w:rsidRDefault="007C04EE">
            <w:pPr>
              <w:pStyle w:val="Header"/>
            </w:pPr>
            <w:r>
              <w:t>Mã hóa đơn</w:t>
            </w:r>
          </w:p>
        </w:tc>
      </w:tr>
      <w:tr w:rsidR="005D590A" w14:paraId="76AE9E2D"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65039E72" w14:textId="77777777" w:rsidR="005D590A" w:rsidRDefault="007C04EE">
            <w:pPr>
              <w:pStyle w:val="Header"/>
            </w:pPr>
            <w:r>
              <w:t>MaKH</w:t>
            </w:r>
          </w:p>
        </w:tc>
        <w:tc>
          <w:tcPr>
            <w:tcW w:w="1536" w:type="dxa"/>
            <w:tcBorders>
              <w:top w:val="dotted" w:sz="4" w:space="0" w:color="auto"/>
              <w:left w:val="single" w:sz="4" w:space="0" w:color="auto"/>
              <w:bottom w:val="dotted" w:sz="4" w:space="0" w:color="auto"/>
              <w:right w:val="single" w:sz="4" w:space="0" w:color="auto"/>
            </w:tcBorders>
          </w:tcPr>
          <w:p w14:paraId="56E25541" w14:textId="77777777" w:rsidR="005D590A" w:rsidRDefault="007C04EE">
            <w:pPr>
              <w:pStyle w:val="Header"/>
            </w:pPr>
            <w:r>
              <w:t>Char(30)</w:t>
            </w:r>
          </w:p>
        </w:tc>
        <w:tc>
          <w:tcPr>
            <w:tcW w:w="360" w:type="dxa"/>
            <w:tcBorders>
              <w:top w:val="dotted" w:sz="4" w:space="0" w:color="auto"/>
              <w:left w:val="single" w:sz="4" w:space="0" w:color="auto"/>
              <w:bottom w:val="dotted" w:sz="4" w:space="0" w:color="auto"/>
              <w:right w:val="single" w:sz="4" w:space="0" w:color="auto"/>
            </w:tcBorders>
          </w:tcPr>
          <w:p w14:paraId="43ED7049"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06F979EA"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2BC6ADDF"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00090FC5" w14:textId="77777777" w:rsidR="005D590A" w:rsidRDefault="007C04EE">
            <w:pPr>
              <w:pStyle w:val="Header"/>
            </w:pPr>
            <w:r>
              <w:t>Mã khách hàng</w:t>
            </w:r>
          </w:p>
        </w:tc>
      </w:tr>
      <w:tr w:rsidR="005D590A" w14:paraId="48A18C6A"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23F72B99" w14:textId="77777777" w:rsidR="005D590A" w:rsidRDefault="007C04EE">
            <w:pPr>
              <w:pStyle w:val="Header"/>
            </w:pPr>
            <w:r>
              <w:t>MaNV</w:t>
            </w:r>
          </w:p>
        </w:tc>
        <w:tc>
          <w:tcPr>
            <w:tcW w:w="1536" w:type="dxa"/>
            <w:tcBorders>
              <w:top w:val="dotted" w:sz="4" w:space="0" w:color="auto"/>
              <w:left w:val="single" w:sz="4" w:space="0" w:color="auto"/>
              <w:bottom w:val="dotted" w:sz="4" w:space="0" w:color="auto"/>
              <w:right w:val="single" w:sz="4" w:space="0" w:color="auto"/>
            </w:tcBorders>
          </w:tcPr>
          <w:p w14:paraId="5C504873" w14:textId="77777777" w:rsidR="005D590A" w:rsidRDefault="007C04EE">
            <w:pPr>
              <w:pStyle w:val="Header"/>
            </w:pPr>
            <w:r>
              <w:t>Char(10)</w:t>
            </w:r>
          </w:p>
        </w:tc>
        <w:tc>
          <w:tcPr>
            <w:tcW w:w="360" w:type="dxa"/>
            <w:tcBorders>
              <w:top w:val="dotted" w:sz="4" w:space="0" w:color="auto"/>
              <w:left w:val="single" w:sz="4" w:space="0" w:color="auto"/>
              <w:bottom w:val="dotted" w:sz="4" w:space="0" w:color="auto"/>
              <w:right w:val="single" w:sz="4" w:space="0" w:color="auto"/>
            </w:tcBorders>
          </w:tcPr>
          <w:p w14:paraId="0EF842A4"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65213F67"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478A4A9A" w14:textId="77777777" w:rsidR="005D590A" w:rsidRDefault="005D590A">
            <w:pPr>
              <w:pStyle w:val="Header"/>
            </w:pPr>
          </w:p>
        </w:tc>
        <w:tc>
          <w:tcPr>
            <w:tcW w:w="5130" w:type="dxa"/>
            <w:tcBorders>
              <w:top w:val="dotted" w:sz="4" w:space="0" w:color="auto"/>
              <w:left w:val="single" w:sz="4" w:space="0" w:color="auto"/>
              <w:bottom w:val="dotted" w:sz="4" w:space="0" w:color="auto"/>
              <w:right w:val="single" w:sz="4" w:space="0" w:color="auto"/>
            </w:tcBorders>
          </w:tcPr>
          <w:p w14:paraId="1F5CDD46" w14:textId="77777777" w:rsidR="005D590A" w:rsidRDefault="007C04EE">
            <w:pPr>
              <w:pStyle w:val="Header"/>
            </w:pPr>
            <w:r>
              <w:t>Mã nhân viên</w:t>
            </w:r>
          </w:p>
        </w:tc>
      </w:tr>
      <w:tr w:rsidR="005D590A" w14:paraId="1D80578A"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78948B02" w14:textId="77777777" w:rsidR="005D590A" w:rsidRDefault="007C04EE">
            <w:pPr>
              <w:pStyle w:val="Header"/>
            </w:pPr>
            <w:r>
              <w:t>NgayHĐ</w:t>
            </w:r>
          </w:p>
        </w:tc>
        <w:tc>
          <w:tcPr>
            <w:tcW w:w="1536" w:type="dxa"/>
            <w:tcBorders>
              <w:top w:val="dotted" w:sz="4" w:space="0" w:color="auto"/>
              <w:left w:val="single" w:sz="4" w:space="0" w:color="auto"/>
              <w:bottom w:val="dotted" w:sz="4" w:space="0" w:color="auto"/>
              <w:right w:val="single" w:sz="4" w:space="0" w:color="auto"/>
            </w:tcBorders>
          </w:tcPr>
          <w:p w14:paraId="75A5B705" w14:textId="77777777" w:rsidR="005D590A" w:rsidRDefault="007C04EE">
            <w:pPr>
              <w:pStyle w:val="Header"/>
            </w:pPr>
            <w:r>
              <w:t>Datetime</w:t>
            </w:r>
          </w:p>
        </w:tc>
        <w:tc>
          <w:tcPr>
            <w:tcW w:w="360" w:type="dxa"/>
            <w:tcBorders>
              <w:top w:val="dotted" w:sz="4" w:space="0" w:color="auto"/>
              <w:left w:val="single" w:sz="4" w:space="0" w:color="auto"/>
              <w:bottom w:val="dotted" w:sz="4" w:space="0" w:color="auto"/>
              <w:right w:val="single" w:sz="4" w:space="0" w:color="auto"/>
            </w:tcBorders>
          </w:tcPr>
          <w:p w14:paraId="716B3F36"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3A64F952"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4EBD9E9F"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5B7B1FD0" w14:textId="77777777" w:rsidR="005D590A" w:rsidRDefault="007C04EE">
            <w:pPr>
              <w:pStyle w:val="Header"/>
            </w:pPr>
            <w:r>
              <w:t>Ngày xuất hóa đơn</w:t>
            </w:r>
          </w:p>
        </w:tc>
      </w:tr>
      <w:tr w:rsidR="005D590A" w14:paraId="48AC5952"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5FAB0EF7" w14:textId="77777777" w:rsidR="005D590A" w:rsidRDefault="007C04EE">
            <w:pPr>
              <w:pStyle w:val="Header"/>
            </w:pPr>
            <w:r>
              <w:t>TongTien</w:t>
            </w:r>
          </w:p>
        </w:tc>
        <w:tc>
          <w:tcPr>
            <w:tcW w:w="1536" w:type="dxa"/>
            <w:tcBorders>
              <w:top w:val="dotted" w:sz="4" w:space="0" w:color="auto"/>
              <w:left w:val="single" w:sz="4" w:space="0" w:color="auto"/>
              <w:bottom w:val="dotted" w:sz="4" w:space="0" w:color="auto"/>
              <w:right w:val="single" w:sz="4" w:space="0" w:color="auto"/>
            </w:tcBorders>
          </w:tcPr>
          <w:p w14:paraId="4069FEA9" w14:textId="77777777" w:rsidR="005D590A" w:rsidRDefault="007C04EE">
            <w:pPr>
              <w:pStyle w:val="Header"/>
            </w:pPr>
            <w:r>
              <w:t>Money</w:t>
            </w:r>
          </w:p>
        </w:tc>
        <w:tc>
          <w:tcPr>
            <w:tcW w:w="360" w:type="dxa"/>
            <w:tcBorders>
              <w:top w:val="dotted" w:sz="4" w:space="0" w:color="auto"/>
              <w:left w:val="single" w:sz="4" w:space="0" w:color="auto"/>
              <w:bottom w:val="dotted" w:sz="4" w:space="0" w:color="auto"/>
              <w:right w:val="single" w:sz="4" w:space="0" w:color="auto"/>
            </w:tcBorders>
          </w:tcPr>
          <w:p w14:paraId="3D5B6692"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767ACC52"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5FFD6B76"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18106982" w14:textId="77777777" w:rsidR="005D590A" w:rsidRDefault="007C04EE">
            <w:pPr>
              <w:pStyle w:val="Header"/>
            </w:pPr>
            <w:r>
              <w:t>Tổng tiền của hóa đơn</w:t>
            </w:r>
          </w:p>
        </w:tc>
      </w:tr>
      <w:tr w:rsidR="005D590A" w14:paraId="29822047"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16EB885E" w14:textId="77777777" w:rsidR="005D590A" w:rsidRDefault="007C04EE">
            <w:pPr>
              <w:pStyle w:val="Header"/>
            </w:pPr>
            <w:r>
              <w:t>MaĐH</w:t>
            </w:r>
          </w:p>
        </w:tc>
        <w:tc>
          <w:tcPr>
            <w:tcW w:w="1536" w:type="dxa"/>
            <w:tcBorders>
              <w:top w:val="dotted" w:sz="4" w:space="0" w:color="auto"/>
              <w:left w:val="single" w:sz="4" w:space="0" w:color="auto"/>
              <w:bottom w:val="dotted" w:sz="4" w:space="0" w:color="auto"/>
              <w:right w:val="single" w:sz="4" w:space="0" w:color="auto"/>
            </w:tcBorders>
          </w:tcPr>
          <w:p w14:paraId="64DB2F00" w14:textId="77777777" w:rsidR="005D590A" w:rsidRDefault="007C04EE">
            <w:pPr>
              <w:pStyle w:val="Header"/>
            </w:pPr>
            <w:r>
              <w:t>Char(10)</w:t>
            </w:r>
          </w:p>
        </w:tc>
        <w:tc>
          <w:tcPr>
            <w:tcW w:w="360" w:type="dxa"/>
            <w:tcBorders>
              <w:top w:val="dotted" w:sz="4" w:space="0" w:color="auto"/>
              <w:left w:val="single" w:sz="4" w:space="0" w:color="auto"/>
              <w:bottom w:val="dotted" w:sz="4" w:space="0" w:color="auto"/>
              <w:right w:val="single" w:sz="4" w:space="0" w:color="auto"/>
            </w:tcBorders>
          </w:tcPr>
          <w:p w14:paraId="47A6FD53"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6C512953"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00AB3CA2"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4441C07C" w14:textId="77777777" w:rsidR="005D590A" w:rsidRDefault="007C04EE">
            <w:pPr>
              <w:pStyle w:val="Header"/>
            </w:pPr>
            <w:r>
              <w:t>Mã đơn hàng</w:t>
            </w:r>
          </w:p>
        </w:tc>
      </w:tr>
    </w:tbl>
    <w:p w14:paraId="001D10D3" w14:textId="77777777" w:rsidR="005D590A" w:rsidRDefault="005D590A">
      <w:pPr>
        <w:pStyle w:val="BodyText"/>
        <w:ind w:firstLine="0"/>
      </w:pPr>
    </w:p>
    <w:p w14:paraId="761B17A3" w14:textId="77777777" w:rsidR="005D590A" w:rsidRDefault="007C04EE">
      <w:pPr>
        <w:pStyle w:val="Demuc"/>
      </w:pPr>
      <w:r>
        <w:t>Bảng ChiTietHĐ</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5D590A" w14:paraId="6671DB7A" w14:textId="77777777">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0866AFC5" w14:textId="77777777" w:rsidR="005D590A" w:rsidRDefault="007C04EE">
            <w:pPr>
              <w:pStyle w:val="Table120"/>
            </w:pPr>
            <w:r>
              <w:rPr>
                <w:b/>
              </w:rPr>
              <w:t xml:space="preserve">Mô tả: </w:t>
            </w:r>
            <w:r>
              <w:t>Bảng ChiTietHĐ chứa những chi tiết có trong hóa đơn</w:t>
            </w:r>
          </w:p>
        </w:tc>
      </w:tr>
      <w:tr w:rsidR="005D590A" w14:paraId="14F8D59E" w14:textId="77777777">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38FDB907" w14:textId="77777777" w:rsidR="005D590A" w:rsidRDefault="007C04EE">
            <w:pPr>
              <w:pStyle w:val="Table120"/>
              <w:rPr>
                <w:b/>
              </w:rPr>
            </w:pPr>
            <w:r>
              <w:rPr>
                <w:b/>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78B015FC" w14:textId="77777777" w:rsidR="005D590A" w:rsidRDefault="007C04EE">
            <w:pPr>
              <w:pStyle w:val="Table120"/>
              <w:rPr>
                <w:b/>
              </w:rPr>
            </w:pPr>
            <w:r>
              <w:rPr>
                <w:b/>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6485996" w14:textId="77777777" w:rsidR="005D590A" w:rsidRDefault="007C04EE">
            <w:pPr>
              <w:pStyle w:val="Table120"/>
              <w:rPr>
                <w:b/>
              </w:rPr>
            </w:pPr>
            <w:r>
              <w:rPr>
                <w:b/>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70A19ED7" w14:textId="77777777" w:rsidR="005D590A" w:rsidRDefault="007C04EE">
            <w:pPr>
              <w:pStyle w:val="Table120"/>
              <w:rPr>
                <w:b/>
              </w:rPr>
            </w:pPr>
            <w:r>
              <w:rPr>
                <w:b/>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035785A9" w14:textId="77777777" w:rsidR="005D590A" w:rsidRDefault="007C04EE">
            <w:pPr>
              <w:pStyle w:val="Table120"/>
              <w:rPr>
                <w:b/>
              </w:rPr>
            </w:pPr>
            <w:r>
              <w:rPr>
                <w:b/>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4FAF5912" w14:textId="77777777" w:rsidR="005D590A" w:rsidRDefault="007C04EE">
            <w:pPr>
              <w:pStyle w:val="Table120"/>
              <w:rPr>
                <w:b/>
              </w:rPr>
            </w:pPr>
            <w:r>
              <w:rPr>
                <w:b/>
              </w:rPr>
              <w:t>Diễn giải</w:t>
            </w:r>
          </w:p>
        </w:tc>
      </w:tr>
      <w:tr w:rsidR="005D590A" w14:paraId="025D46AF" w14:textId="77777777">
        <w:trPr>
          <w:trHeight w:val="444"/>
        </w:trPr>
        <w:tc>
          <w:tcPr>
            <w:tcW w:w="1861" w:type="dxa"/>
            <w:tcBorders>
              <w:top w:val="nil"/>
              <w:left w:val="single" w:sz="4" w:space="0" w:color="auto"/>
              <w:bottom w:val="dotted" w:sz="4" w:space="0" w:color="auto"/>
              <w:right w:val="single" w:sz="4" w:space="0" w:color="auto"/>
            </w:tcBorders>
          </w:tcPr>
          <w:p w14:paraId="2927CC37" w14:textId="77777777" w:rsidR="005D590A" w:rsidRDefault="007C04EE">
            <w:pPr>
              <w:pStyle w:val="Table120"/>
            </w:pPr>
            <w:r>
              <w:t>SttHĐ</w:t>
            </w:r>
          </w:p>
        </w:tc>
        <w:tc>
          <w:tcPr>
            <w:tcW w:w="1536" w:type="dxa"/>
            <w:tcBorders>
              <w:top w:val="nil"/>
              <w:left w:val="single" w:sz="4" w:space="0" w:color="auto"/>
              <w:bottom w:val="dotted" w:sz="4" w:space="0" w:color="auto"/>
              <w:right w:val="single" w:sz="4" w:space="0" w:color="auto"/>
            </w:tcBorders>
          </w:tcPr>
          <w:p w14:paraId="76D22E32" w14:textId="77777777" w:rsidR="005D590A" w:rsidRDefault="007C04EE">
            <w:pPr>
              <w:pStyle w:val="Header"/>
            </w:pPr>
            <w:r>
              <w:t>Char(10)</w:t>
            </w:r>
          </w:p>
        </w:tc>
        <w:tc>
          <w:tcPr>
            <w:tcW w:w="360" w:type="dxa"/>
            <w:tcBorders>
              <w:top w:val="nil"/>
              <w:left w:val="single" w:sz="4" w:space="0" w:color="auto"/>
              <w:bottom w:val="dotted" w:sz="4" w:space="0" w:color="auto"/>
              <w:right w:val="single" w:sz="4" w:space="0" w:color="auto"/>
            </w:tcBorders>
          </w:tcPr>
          <w:p w14:paraId="78433AA8" w14:textId="77777777" w:rsidR="005D590A" w:rsidRDefault="007C04EE">
            <w:pPr>
              <w:pStyle w:val="Header"/>
            </w:pPr>
            <w:r>
              <w:t>x</w:t>
            </w:r>
          </w:p>
        </w:tc>
        <w:tc>
          <w:tcPr>
            <w:tcW w:w="360" w:type="dxa"/>
            <w:tcBorders>
              <w:top w:val="nil"/>
              <w:left w:val="single" w:sz="4" w:space="0" w:color="auto"/>
              <w:bottom w:val="dotted" w:sz="4" w:space="0" w:color="auto"/>
              <w:right w:val="single" w:sz="4" w:space="0" w:color="auto"/>
            </w:tcBorders>
          </w:tcPr>
          <w:p w14:paraId="462E4108" w14:textId="77777777" w:rsidR="005D590A" w:rsidRDefault="007C04EE">
            <w:pPr>
              <w:pStyle w:val="Header"/>
            </w:pPr>
            <w:r>
              <w:t>x</w:t>
            </w:r>
          </w:p>
        </w:tc>
        <w:tc>
          <w:tcPr>
            <w:tcW w:w="450" w:type="dxa"/>
            <w:tcBorders>
              <w:top w:val="nil"/>
              <w:left w:val="single" w:sz="4" w:space="0" w:color="auto"/>
              <w:bottom w:val="dotted" w:sz="4" w:space="0" w:color="auto"/>
              <w:right w:val="single" w:sz="4" w:space="0" w:color="auto"/>
            </w:tcBorders>
          </w:tcPr>
          <w:p w14:paraId="7781AF70" w14:textId="77777777" w:rsidR="005D590A" w:rsidRDefault="007C04EE">
            <w:pPr>
              <w:pStyle w:val="Header"/>
            </w:pPr>
            <w:r>
              <w:t>x</w:t>
            </w:r>
          </w:p>
        </w:tc>
        <w:tc>
          <w:tcPr>
            <w:tcW w:w="5130" w:type="dxa"/>
            <w:tcBorders>
              <w:top w:val="nil"/>
              <w:left w:val="single" w:sz="4" w:space="0" w:color="auto"/>
              <w:bottom w:val="dotted" w:sz="4" w:space="0" w:color="auto"/>
              <w:right w:val="single" w:sz="4" w:space="0" w:color="auto"/>
            </w:tcBorders>
          </w:tcPr>
          <w:p w14:paraId="45344C3B" w14:textId="77777777" w:rsidR="005D590A" w:rsidRDefault="007C04EE">
            <w:pPr>
              <w:pStyle w:val="Header"/>
            </w:pPr>
            <w:r>
              <w:t>Số thứ tự hóa đơn</w:t>
            </w:r>
          </w:p>
        </w:tc>
      </w:tr>
      <w:tr w:rsidR="005D590A" w14:paraId="54EEF332"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4F6D537B" w14:textId="77777777" w:rsidR="005D590A" w:rsidRDefault="007C04EE">
            <w:pPr>
              <w:pStyle w:val="Header"/>
            </w:pPr>
            <w:r>
              <w:t>MaHĐ</w:t>
            </w:r>
          </w:p>
        </w:tc>
        <w:tc>
          <w:tcPr>
            <w:tcW w:w="1536" w:type="dxa"/>
            <w:tcBorders>
              <w:top w:val="dotted" w:sz="4" w:space="0" w:color="auto"/>
              <w:left w:val="single" w:sz="4" w:space="0" w:color="auto"/>
              <w:bottom w:val="dotted" w:sz="4" w:space="0" w:color="auto"/>
              <w:right w:val="single" w:sz="4" w:space="0" w:color="auto"/>
            </w:tcBorders>
          </w:tcPr>
          <w:p w14:paraId="30288076" w14:textId="77777777" w:rsidR="005D590A" w:rsidRDefault="007C04EE">
            <w:pPr>
              <w:pStyle w:val="Header"/>
            </w:pPr>
            <w:r>
              <w:t>Char(30)</w:t>
            </w:r>
          </w:p>
        </w:tc>
        <w:tc>
          <w:tcPr>
            <w:tcW w:w="360" w:type="dxa"/>
            <w:tcBorders>
              <w:top w:val="dotted" w:sz="4" w:space="0" w:color="auto"/>
              <w:left w:val="single" w:sz="4" w:space="0" w:color="auto"/>
              <w:bottom w:val="dotted" w:sz="4" w:space="0" w:color="auto"/>
              <w:right w:val="single" w:sz="4" w:space="0" w:color="auto"/>
            </w:tcBorders>
          </w:tcPr>
          <w:p w14:paraId="1CD4F321"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307FFEAC"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3959E37A"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487894BD" w14:textId="77777777" w:rsidR="005D590A" w:rsidRDefault="007C04EE">
            <w:pPr>
              <w:pStyle w:val="Header"/>
            </w:pPr>
            <w:r>
              <w:t>Mã hóa đơn</w:t>
            </w:r>
          </w:p>
        </w:tc>
      </w:tr>
      <w:tr w:rsidR="005D590A" w14:paraId="62969081"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6DF4AB83" w14:textId="77777777" w:rsidR="005D590A" w:rsidRDefault="007C04EE">
            <w:pPr>
              <w:pStyle w:val="Header"/>
            </w:pPr>
            <w:r>
              <w:t>Soluong</w:t>
            </w:r>
          </w:p>
        </w:tc>
        <w:tc>
          <w:tcPr>
            <w:tcW w:w="1536" w:type="dxa"/>
            <w:tcBorders>
              <w:top w:val="dotted" w:sz="4" w:space="0" w:color="auto"/>
              <w:left w:val="single" w:sz="4" w:space="0" w:color="auto"/>
              <w:bottom w:val="dotted" w:sz="4" w:space="0" w:color="auto"/>
              <w:right w:val="single" w:sz="4" w:space="0" w:color="auto"/>
            </w:tcBorders>
          </w:tcPr>
          <w:p w14:paraId="5E64C570" w14:textId="77777777" w:rsidR="005D590A" w:rsidRDefault="007C04EE">
            <w:pPr>
              <w:pStyle w:val="Header"/>
            </w:pPr>
            <w:r>
              <w:t>int</w:t>
            </w:r>
          </w:p>
        </w:tc>
        <w:tc>
          <w:tcPr>
            <w:tcW w:w="360" w:type="dxa"/>
            <w:tcBorders>
              <w:top w:val="dotted" w:sz="4" w:space="0" w:color="auto"/>
              <w:left w:val="single" w:sz="4" w:space="0" w:color="auto"/>
              <w:bottom w:val="dotted" w:sz="4" w:space="0" w:color="auto"/>
              <w:right w:val="single" w:sz="4" w:space="0" w:color="auto"/>
            </w:tcBorders>
          </w:tcPr>
          <w:p w14:paraId="5AF73579"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58CB505A"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0AD66E08"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5F47DA82" w14:textId="77777777" w:rsidR="005D590A" w:rsidRDefault="007C04EE">
            <w:pPr>
              <w:pStyle w:val="Header"/>
            </w:pPr>
            <w:r>
              <w:t>Số lượng hóa đơn</w:t>
            </w:r>
          </w:p>
        </w:tc>
      </w:tr>
      <w:tr w:rsidR="005D590A" w14:paraId="172E9D30"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4532988D" w14:textId="77777777" w:rsidR="005D590A" w:rsidRDefault="007C04EE">
            <w:pPr>
              <w:pStyle w:val="Header"/>
            </w:pPr>
            <w:r>
              <w:t>Sotien</w:t>
            </w:r>
          </w:p>
        </w:tc>
        <w:tc>
          <w:tcPr>
            <w:tcW w:w="1536" w:type="dxa"/>
            <w:tcBorders>
              <w:top w:val="dotted" w:sz="4" w:space="0" w:color="auto"/>
              <w:left w:val="single" w:sz="4" w:space="0" w:color="auto"/>
              <w:bottom w:val="dotted" w:sz="4" w:space="0" w:color="auto"/>
              <w:right w:val="single" w:sz="4" w:space="0" w:color="auto"/>
            </w:tcBorders>
          </w:tcPr>
          <w:p w14:paraId="41134472" w14:textId="77777777" w:rsidR="005D590A" w:rsidRDefault="007C04EE">
            <w:pPr>
              <w:pStyle w:val="Header"/>
            </w:pPr>
            <w:r>
              <w:t>Money</w:t>
            </w:r>
          </w:p>
        </w:tc>
        <w:tc>
          <w:tcPr>
            <w:tcW w:w="360" w:type="dxa"/>
            <w:tcBorders>
              <w:top w:val="dotted" w:sz="4" w:space="0" w:color="auto"/>
              <w:left w:val="single" w:sz="4" w:space="0" w:color="auto"/>
              <w:bottom w:val="dotted" w:sz="4" w:space="0" w:color="auto"/>
              <w:right w:val="single" w:sz="4" w:space="0" w:color="auto"/>
            </w:tcBorders>
          </w:tcPr>
          <w:p w14:paraId="1B35A07C"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735A6B11"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6ECA69F4"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664F9C5E" w14:textId="77777777" w:rsidR="005D590A" w:rsidRDefault="007C04EE">
            <w:pPr>
              <w:pStyle w:val="Header"/>
            </w:pPr>
            <w:r>
              <w:t>Số tiền trong hóa đơn</w:t>
            </w:r>
          </w:p>
        </w:tc>
      </w:tr>
      <w:tr w:rsidR="005D590A" w14:paraId="5E04922B"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72510883" w14:textId="77777777" w:rsidR="005D590A" w:rsidRDefault="007C04EE">
            <w:pPr>
              <w:pStyle w:val="Header"/>
            </w:pPr>
            <w:r>
              <w:t>MaHH</w:t>
            </w:r>
          </w:p>
        </w:tc>
        <w:tc>
          <w:tcPr>
            <w:tcW w:w="1536" w:type="dxa"/>
            <w:tcBorders>
              <w:top w:val="dotted" w:sz="4" w:space="0" w:color="auto"/>
              <w:left w:val="single" w:sz="4" w:space="0" w:color="auto"/>
              <w:bottom w:val="dotted" w:sz="4" w:space="0" w:color="auto"/>
              <w:right w:val="single" w:sz="4" w:space="0" w:color="auto"/>
            </w:tcBorders>
          </w:tcPr>
          <w:p w14:paraId="29C06DC5" w14:textId="77777777" w:rsidR="005D590A" w:rsidRDefault="007C04EE">
            <w:pPr>
              <w:pStyle w:val="Header"/>
            </w:pPr>
            <w:r>
              <w:t>Char(10)</w:t>
            </w:r>
          </w:p>
        </w:tc>
        <w:tc>
          <w:tcPr>
            <w:tcW w:w="360" w:type="dxa"/>
            <w:tcBorders>
              <w:top w:val="dotted" w:sz="4" w:space="0" w:color="auto"/>
              <w:left w:val="single" w:sz="4" w:space="0" w:color="auto"/>
              <w:bottom w:val="dotted" w:sz="4" w:space="0" w:color="auto"/>
              <w:right w:val="single" w:sz="4" w:space="0" w:color="auto"/>
            </w:tcBorders>
          </w:tcPr>
          <w:p w14:paraId="563FF2DC"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6E54C905"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45B0C29F"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292726B4" w14:textId="77777777" w:rsidR="005D590A" w:rsidRDefault="007C04EE">
            <w:pPr>
              <w:pStyle w:val="Header"/>
            </w:pPr>
            <w:r>
              <w:t>Mã hàng hóa</w:t>
            </w:r>
          </w:p>
        </w:tc>
      </w:tr>
    </w:tbl>
    <w:p w14:paraId="70686019" w14:textId="77777777" w:rsidR="005D590A" w:rsidRDefault="005D590A">
      <w:pPr>
        <w:pStyle w:val="BodyText"/>
        <w:ind w:firstLine="0"/>
      </w:pPr>
    </w:p>
    <w:p w14:paraId="6F3B8F2C" w14:textId="77777777" w:rsidR="005D590A" w:rsidRDefault="007C04EE">
      <w:pPr>
        <w:pStyle w:val="Demuc"/>
      </w:pPr>
      <w:r>
        <w:t>Bảng HangHoa</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5D590A" w14:paraId="579193C5" w14:textId="77777777">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5AF080FF" w14:textId="77777777" w:rsidR="005D590A" w:rsidRDefault="007C04EE">
            <w:pPr>
              <w:pStyle w:val="Table120"/>
            </w:pPr>
            <w:r>
              <w:rPr>
                <w:b/>
              </w:rPr>
              <w:t xml:space="preserve">Mô tả: </w:t>
            </w:r>
            <w:r>
              <w:t>Bảng HangHoa chứa danh mục những hàng hóa có trong cửa hàng</w:t>
            </w:r>
          </w:p>
        </w:tc>
      </w:tr>
      <w:tr w:rsidR="005D590A" w14:paraId="2228661B" w14:textId="77777777">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06DEE44E" w14:textId="77777777" w:rsidR="005D590A" w:rsidRDefault="007C04EE">
            <w:pPr>
              <w:pStyle w:val="Table120"/>
              <w:rPr>
                <w:b/>
              </w:rPr>
            </w:pPr>
            <w:r>
              <w:rPr>
                <w:b/>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2FE941DA" w14:textId="77777777" w:rsidR="005D590A" w:rsidRDefault="007C04EE">
            <w:pPr>
              <w:pStyle w:val="Table120"/>
              <w:rPr>
                <w:b/>
              </w:rPr>
            </w:pPr>
            <w:r>
              <w:rPr>
                <w:b/>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229026E8" w14:textId="77777777" w:rsidR="005D590A" w:rsidRDefault="007C04EE">
            <w:pPr>
              <w:pStyle w:val="Table120"/>
              <w:rPr>
                <w:b/>
              </w:rPr>
            </w:pPr>
            <w:r>
              <w:rPr>
                <w:b/>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F315C8A" w14:textId="77777777" w:rsidR="005D590A" w:rsidRDefault="007C04EE">
            <w:pPr>
              <w:pStyle w:val="Table120"/>
              <w:rPr>
                <w:b/>
              </w:rPr>
            </w:pPr>
            <w:r>
              <w:rPr>
                <w:b/>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73B7CDD5" w14:textId="77777777" w:rsidR="005D590A" w:rsidRDefault="007C04EE">
            <w:pPr>
              <w:pStyle w:val="Table120"/>
              <w:rPr>
                <w:b/>
              </w:rPr>
            </w:pPr>
            <w:r>
              <w:rPr>
                <w:b/>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6D604AF4" w14:textId="77777777" w:rsidR="005D590A" w:rsidRDefault="007C04EE">
            <w:pPr>
              <w:pStyle w:val="Table120"/>
              <w:rPr>
                <w:b/>
              </w:rPr>
            </w:pPr>
            <w:r>
              <w:rPr>
                <w:b/>
              </w:rPr>
              <w:t>Diễn giải</w:t>
            </w:r>
          </w:p>
        </w:tc>
      </w:tr>
      <w:tr w:rsidR="005D590A" w14:paraId="3DE25A9A" w14:textId="77777777">
        <w:trPr>
          <w:trHeight w:val="444"/>
        </w:trPr>
        <w:tc>
          <w:tcPr>
            <w:tcW w:w="1861" w:type="dxa"/>
            <w:tcBorders>
              <w:top w:val="nil"/>
              <w:left w:val="single" w:sz="4" w:space="0" w:color="auto"/>
              <w:bottom w:val="dotted" w:sz="4" w:space="0" w:color="auto"/>
              <w:right w:val="single" w:sz="4" w:space="0" w:color="auto"/>
            </w:tcBorders>
          </w:tcPr>
          <w:p w14:paraId="02E1F034" w14:textId="77777777" w:rsidR="005D590A" w:rsidRDefault="007C04EE">
            <w:pPr>
              <w:pStyle w:val="Table120"/>
            </w:pPr>
            <w:r>
              <w:t>MaHH</w:t>
            </w:r>
          </w:p>
        </w:tc>
        <w:tc>
          <w:tcPr>
            <w:tcW w:w="1536" w:type="dxa"/>
            <w:tcBorders>
              <w:top w:val="nil"/>
              <w:left w:val="single" w:sz="4" w:space="0" w:color="auto"/>
              <w:bottom w:val="dotted" w:sz="4" w:space="0" w:color="auto"/>
              <w:right w:val="single" w:sz="4" w:space="0" w:color="auto"/>
            </w:tcBorders>
          </w:tcPr>
          <w:p w14:paraId="30C8BEED" w14:textId="77777777" w:rsidR="005D590A" w:rsidRDefault="007C04EE">
            <w:pPr>
              <w:pStyle w:val="Header"/>
            </w:pPr>
            <w:r>
              <w:t>Char(10)</w:t>
            </w:r>
          </w:p>
        </w:tc>
        <w:tc>
          <w:tcPr>
            <w:tcW w:w="360" w:type="dxa"/>
            <w:tcBorders>
              <w:top w:val="nil"/>
              <w:left w:val="single" w:sz="4" w:space="0" w:color="auto"/>
              <w:bottom w:val="dotted" w:sz="4" w:space="0" w:color="auto"/>
              <w:right w:val="single" w:sz="4" w:space="0" w:color="auto"/>
            </w:tcBorders>
          </w:tcPr>
          <w:p w14:paraId="2051613E" w14:textId="77777777" w:rsidR="005D590A" w:rsidRDefault="007C04EE">
            <w:pPr>
              <w:pStyle w:val="Header"/>
            </w:pPr>
            <w:r>
              <w:t>x</w:t>
            </w:r>
          </w:p>
        </w:tc>
        <w:tc>
          <w:tcPr>
            <w:tcW w:w="360" w:type="dxa"/>
            <w:tcBorders>
              <w:top w:val="nil"/>
              <w:left w:val="single" w:sz="4" w:space="0" w:color="auto"/>
              <w:bottom w:val="dotted" w:sz="4" w:space="0" w:color="auto"/>
              <w:right w:val="single" w:sz="4" w:space="0" w:color="auto"/>
            </w:tcBorders>
          </w:tcPr>
          <w:p w14:paraId="6D0C5B84" w14:textId="77777777" w:rsidR="005D590A" w:rsidRDefault="007C04EE">
            <w:pPr>
              <w:pStyle w:val="Header"/>
            </w:pPr>
            <w:r>
              <w:t>x</w:t>
            </w:r>
          </w:p>
        </w:tc>
        <w:tc>
          <w:tcPr>
            <w:tcW w:w="450" w:type="dxa"/>
            <w:tcBorders>
              <w:top w:val="nil"/>
              <w:left w:val="single" w:sz="4" w:space="0" w:color="auto"/>
              <w:bottom w:val="dotted" w:sz="4" w:space="0" w:color="auto"/>
              <w:right w:val="single" w:sz="4" w:space="0" w:color="auto"/>
            </w:tcBorders>
          </w:tcPr>
          <w:p w14:paraId="0E1FC88C" w14:textId="77777777" w:rsidR="005D590A" w:rsidRDefault="007C04EE">
            <w:pPr>
              <w:pStyle w:val="Header"/>
            </w:pPr>
            <w:r>
              <w:t>x</w:t>
            </w:r>
          </w:p>
        </w:tc>
        <w:tc>
          <w:tcPr>
            <w:tcW w:w="5130" w:type="dxa"/>
            <w:tcBorders>
              <w:top w:val="nil"/>
              <w:left w:val="single" w:sz="4" w:space="0" w:color="auto"/>
              <w:bottom w:val="dotted" w:sz="4" w:space="0" w:color="auto"/>
              <w:right w:val="single" w:sz="4" w:space="0" w:color="auto"/>
            </w:tcBorders>
          </w:tcPr>
          <w:p w14:paraId="745D646B" w14:textId="77777777" w:rsidR="005D590A" w:rsidRDefault="007C04EE">
            <w:pPr>
              <w:pStyle w:val="Header"/>
            </w:pPr>
            <w:r>
              <w:t>Mã hàng hóa</w:t>
            </w:r>
          </w:p>
        </w:tc>
      </w:tr>
      <w:tr w:rsidR="005D590A" w14:paraId="25DEE2D0"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2FBA97FE" w14:textId="77777777" w:rsidR="005D590A" w:rsidRDefault="007C04EE">
            <w:pPr>
              <w:pStyle w:val="Header"/>
            </w:pPr>
            <w:r>
              <w:t>TenHH</w:t>
            </w:r>
          </w:p>
        </w:tc>
        <w:tc>
          <w:tcPr>
            <w:tcW w:w="1536" w:type="dxa"/>
            <w:tcBorders>
              <w:top w:val="dotted" w:sz="4" w:space="0" w:color="auto"/>
              <w:left w:val="single" w:sz="4" w:space="0" w:color="auto"/>
              <w:bottom w:val="dotted" w:sz="4" w:space="0" w:color="auto"/>
              <w:right w:val="single" w:sz="4" w:space="0" w:color="auto"/>
            </w:tcBorders>
          </w:tcPr>
          <w:p w14:paraId="2465C125" w14:textId="77777777" w:rsidR="005D590A" w:rsidRDefault="007C04EE">
            <w:pPr>
              <w:pStyle w:val="Header"/>
            </w:pPr>
            <w:r>
              <w:t>Char(30)</w:t>
            </w:r>
          </w:p>
        </w:tc>
        <w:tc>
          <w:tcPr>
            <w:tcW w:w="360" w:type="dxa"/>
            <w:tcBorders>
              <w:top w:val="dotted" w:sz="4" w:space="0" w:color="auto"/>
              <w:left w:val="single" w:sz="4" w:space="0" w:color="auto"/>
              <w:bottom w:val="dotted" w:sz="4" w:space="0" w:color="auto"/>
              <w:right w:val="single" w:sz="4" w:space="0" w:color="auto"/>
            </w:tcBorders>
          </w:tcPr>
          <w:p w14:paraId="6EAF620F"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5951CD70"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3243226C"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548C4FD1" w14:textId="77777777" w:rsidR="005D590A" w:rsidRDefault="007C04EE">
            <w:pPr>
              <w:pStyle w:val="Header"/>
            </w:pPr>
            <w:r>
              <w:t>Tên hàng hóa</w:t>
            </w:r>
          </w:p>
        </w:tc>
      </w:tr>
      <w:tr w:rsidR="005D590A" w14:paraId="5DE640B3"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72B00FE3" w14:textId="77777777" w:rsidR="005D590A" w:rsidRDefault="007C04EE">
            <w:pPr>
              <w:pStyle w:val="Header"/>
            </w:pPr>
            <w:r>
              <w:t>Donvitinh</w:t>
            </w:r>
          </w:p>
        </w:tc>
        <w:tc>
          <w:tcPr>
            <w:tcW w:w="1536" w:type="dxa"/>
            <w:tcBorders>
              <w:top w:val="dotted" w:sz="4" w:space="0" w:color="auto"/>
              <w:left w:val="single" w:sz="4" w:space="0" w:color="auto"/>
              <w:bottom w:val="dotted" w:sz="4" w:space="0" w:color="auto"/>
              <w:right w:val="single" w:sz="4" w:space="0" w:color="auto"/>
            </w:tcBorders>
          </w:tcPr>
          <w:p w14:paraId="675E7EDC" w14:textId="77777777" w:rsidR="005D590A" w:rsidRDefault="007C04EE">
            <w:pPr>
              <w:pStyle w:val="Header"/>
            </w:pPr>
            <w:r>
              <w:t>Nvarchar(50)</w:t>
            </w:r>
          </w:p>
        </w:tc>
        <w:tc>
          <w:tcPr>
            <w:tcW w:w="360" w:type="dxa"/>
            <w:tcBorders>
              <w:top w:val="dotted" w:sz="4" w:space="0" w:color="auto"/>
              <w:left w:val="single" w:sz="4" w:space="0" w:color="auto"/>
              <w:bottom w:val="dotted" w:sz="4" w:space="0" w:color="auto"/>
              <w:right w:val="single" w:sz="4" w:space="0" w:color="auto"/>
            </w:tcBorders>
          </w:tcPr>
          <w:p w14:paraId="2F35A074"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37595683"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7958A74B"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5916E1EE" w14:textId="77777777" w:rsidR="005D590A" w:rsidRDefault="007C04EE">
            <w:pPr>
              <w:pStyle w:val="Header"/>
            </w:pPr>
            <w:r>
              <w:t>Đơn vị tính của hàng hóa</w:t>
            </w:r>
          </w:p>
        </w:tc>
      </w:tr>
      <w:tr w:rsidR="005D590A" w14:paraId="3EFCE456"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654CF9AD" w14:textId="77777777" w:rsidR="005D590A" w:rsidRDefault="007C04EE">
            <w:pPr>
              <w:pStyle w:val="Header"/>
            </w:pPr>
            <w:r>
              <w:t>MaNV</w:t>
            </w:r>
          </w:p>
        </w:tc>
        <w:tc>
          <w:tcPr>
            <w:tcW w:w="1536" w:type="dxa"/>
            <w:tcBorders>
              <w:top w:val="dotted" w:sz="4" w:space="0" w:color="auto"/>
              <w:left w:val="single" w:sz="4" w:space="0" w:color="auto"/>
              <w:bottom w:val="dotted" w:sz="4" w:space="0" w:color="auto"/>
              <w:right w:val="single" w:sz="4" w:space="0" w:color="auto"/>
            </w:tcBorders>
          </w:tcPr>
          <w:p w14:paraId="55135C34" w14:textId="77777777" w:rsidR="005D590A" w:rsidRDefault="007C04EE">
            <w:pPr>
              <w:pStyle w:val="Header"/>
            </w:pPr>
            <w:r>
              <w:t>Char(10)</w:t>
            </w:r>
          </w:p>
        </w:tc>
        <w:tc>
          <w:tcPr>
            <w:tcW w:w="360" w:type="dxa"/>
            <w:tcBorders>
              <w:top w:val="dotted" w:sz="4" w:space="0" w:color="auto"/>
              <w:left w:val="single" w:sz="4" w:space="0" w:color="auto"/>
              <w:bottom w:val="dotted" w:sz="4" w:space="0" w:color="auto"/>
              <w:right w:val="single" w:sz="4" w:space="0" w:color="auto"/>
            </w:tcBorders>
          </w:tcPr>
          <w:p w14:paraId="62C5287B"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40AEDE9C"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0F9EDE0B" w14:textId="77777777" w:rsidR="005D590A" w:rsidRDefault="005D590A">
            <w:pPr>
              <w:pStyle w:val="Header"/>
            </w:pPr>
          </w:p>
        </w:tc>
        <w:tc>
          <w:tcPr>
            <w:tcW w:w="5130" w:type="dxa"/>
            <w:tcBorders>
              <w:top w:val="dotted" w:sz="4" w:space="0" w:color="auto"/>
              <w:left w:val="single" w:sz="4" w:space="0" w:color="auto"/>
              <w:bottom w:val="dotted" w:sz="4" w:space="0" w:color="auto"/>
              <w:right w:val="single" w:sz="4" w:space="0" w:color="auto"/>
            </w:tcBorders>
          </w:tcPr>
          <w:p w14:paraId="5CB8F787" w14:textId="77777777" w:rsidR="005D590A" w:rsidRDefault="007C04EE">
            <w:pPr>
              <w:pStyle w:val="Header"/>
            </w:pPr>
            <w:r>
              <w:t>Mã nhân viên</w:t>
            </w:r>
          </w:p>
        </w:tc>
      </w:tr>
      <w:tr w:rsidR="005D590A" w14:paraId="378E40D3"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06D09F79" w14:textId="77777777" w:rsidR="005D590A" w:rsidRDefault="007C04EE">
            <w:pPr>
              <w:pStyle w:val="Header"/>
            </w:pPr>
            <w:r>
              <w:t>SttGH</w:t>
            </w:r>
          </w:p>
        </w:tc>
        <w:tc>
          <w:tcPr>
            <w:tcW w:w="1536" w:type="dxa"/>
            <w:tcBorders>
              <w:top w:val="dotted" w:sz="4" w:space="0" w:color="auto"/>
              <w:left w:val="single" w:sz="4" w:space="0" w:color="auto"/>
              <w:bottom w:val="dotted" w:sz="4" w:space="0" w:color="auto"/>
              <w:right w:val="single" w:sz="4" w:space="0" w:color="auto"/>
            </w:tcBorders>
          </w:tcPr>
          <w:p w14:paraId="0C828B79" w14:textId="77777777" w:rsidR="005D590A" w:rsidRDefault="007C04EE">
            <w:pPr>
              <w:pStyle w:val="Header"/>
            </w:pPr>
            <w:r>
              <w:t>Char(10)</w:t>
            </w:r>
          </w:p>
        </w:tc>
        <w:tc>
          <w:tcPr>
            <w:tcW w:w="360" w:type="dxa"/>
            <w:tcBorders>
              <w:top w:val="dotted" w:sz="4" w:space="0" w:color="auto"/>
              <w:left w:val="single" w:sz="4" w:space="0" w:color="auto"/>
              <w:bottom w:val="dotted" w:sz="4" w:space="0" w:color="auto"/>
              <w:right w:val="single" w:sz="4" w:space="0" w:color="auto"/>
            </w:tcBorders>
          </w:tcPr>
          <w:p w14:paraId="072D6260"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73239FF0"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38BBBAB1"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14F5DF8F" w14:textId="77777777" w:rsidR="005D590A" w:rsidRDefault="007C04EE">
            <w:pPr>
              <w:pStyle w:val="Header"/>
            </w:pPr>
            <w:r>
              <w:t>Số thứ tự giao hàng</w:t>
            </w:r>
          </w:p>
        </w:tc>
      </w:tr>
    </w:tbl>
    <w:p w14:paraId="6759AA41" w14:textId="77777777" w:rsidR="005D590A" w:rsidRDefault="005D590A">
      <w:pPr>
        <w:pStyle w:val="BodyText"/>
        <w:ind w:firstLine="0"/>
      </w:pPr>
    </w:p>
    <w:p w14:paraId="75E56404" w14:textId="77777777" w:rsidR="005D590A" w:rsidRDefault="007C04EE">
      <w:pPr>
        <w:pStyle w:val="Demuc"/>
      </w:pPr>
      <w:r>
        <w:t>Bảng ChiTietGH</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5D590A" w14:paraId="7846BF9B" w14:textId="77777777">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7C3AD693" w14:textId="77777777" w:rsidR="005D590A" w:rsidRDefault="007C04EE">
            <w:pPr>
              <w:pStyle w:val="Table120"/>
            </w:pPr>
            <w:r>
              <w:rPr>
                <w:b/>
              </w:rPr>
              <w:t xml:space="preserve">Mô tả: </w:t>
            </w:r>
            <w:r>
              <w:t>Bảng ChiTietGH chứa những chi tiết có trong phiếu giao hàng</w:t>
            </w:r>
          </w:p>
        </w:tc>
      </w:tr>
      <w:tr w:rsidR="005D590A" w14:paraId="0140A9A2" w14:textId="77777777">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4D31A767" w14:textId="77777777" w:rsidR="005D590A" w:rsidRDefault="007C04EE">
            <w:pPr>
              <w:pStyle w:val="Table120"/>
              <w:rPr>
                <w:b/>
              </w:rPr>
            </w:pPr>
            <w:r>
              <w:rPr>
                <w:b/>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04EFEB45" w14:textId="77777777" w:rsidR="005D590A" w:rsidRDefault="007C04EE">
            <w:pPr>
              <w:pStyle w:val="Table120"/>
              <w:rPr>
                <w:b/>
              </w:rPr>
            </w:pPr>
            <w:r>
              <w:rPr>
                <w:b/>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321692C" w14:textId="77777777" w:rsidR="005D590A" w:rsidRDefault="007C04EE">
            <w:pPr>
              <w:pStyle w:val="Table120"/>
              <w:rPr>
                <w:b/>
              </w:rPr>
            </w:pPr>
            <w:r>
              <w:rPr>
                <w:b/>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33CC6BD1" w14:textId="77777777" w:rsidR="005D590A" w:rsidRDefault="007C04EE">
            <w:pPr>
              <w:pStyle w:val="Table120"/>
              <w:rPr>
                <w:b/>
              </w:rPr>
            </w:pPr>
            <w:r>
              <w:rPr>
                <w:b/>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4450F88F" w14:textId="77777777" w:rsidR="005D590A" w:rsidRDefault="007C04EE">
            <w:pPr>
              <w:pStyle w:val="Table120"/>
              <w:rPr>
                <w:b/>
              </w:rPr>
            </w:pPr>
            <w:r>
              <w:rPr>
                <w:b/>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715C694D" w14:textId="77777777" w:rsidR="005D590A" w:rsidRDefault="007C04EE">
            <w:pPr>
              <w:pStyle w:val="Table120"/>
              <w:rPr>
                <w:b/>
              </w:rPr>
            </w:pPr>
            <w:r>
              <w:rPr>
                <w:b/>
              </w:rPr>
              <w:t>Diễn giải</w:t>
            </w:r>
          </w:p>
        </w:tc>
      </w:tr>
      <w:tr w:rsidR="005D590A" w14:paraId="39745E0E" w14:textId="77777777">
        <w:trPr>
          <w:trHeight w:val="444"/>
        </w:trPr>
        <w:tc>
          <w:tcPr>
            <w:tcW w:w="1861" w:type="dxa"/>
            <w:tcBorders>
              <w:top w:val="nil"/>
              <w:left w:val="single" w:sz="4" w:space="0" w:color="auto"/>
              <w:bottom w:val="dotted" w:sz="4" w:space="0" w:color="auto"/>
              <w:right w:val="single" w:sz="4" w:space="0" w:color="auto"/>
            </w:tcBorders>
          </w:tcPr>
          <w:p w14:paraId="28B86CAB" w14:textId="77777777" w:rsidR="005D590A" w:rsidRDefault="007C04EE">
            <w:pPr>
              <w:pStyle w:val="Table120"/>
            </w:pPr>
            <w:r>
              <w:t>SttGH</w:t>
            </w:r>
          </w:p>
        </w:tc>
        <w:tc>
          <w:tcPr>
            <w:tcW w:w="1536" w:type="dxa"/>
            <w:tcBorders>
              <w:top w:val="nil"/>
              <w:left w:val="single" w:sz="4" w:space="0" w:color="auto"/>
              <w:bottom w:val="dotted" w:sz="4" w:space="0" w:color="auto"/>
              <w:right w:val="single" w:sz="4" w:space="0" w:color="auto"/>
            </w:tcBorders>
          </w:tcPr>
          <w:p w14:paraId="462D942B" w14:textId="77777777" w:rsidR="005D590A" w:rsidRDefault="007C04EE">
            <w:pPr>
              <w:pStyle w:val="Header"/>
            </w:pPr>
            <w:r>
              <w:t>Char(10)</w:t>
            </w:r>
          </w:p>
        </w:tc>
        <w:tc>
          <w:tcPr>
            <w:tcW w:w="360" w:type="dxa"/>
            <w:tcBorders>
              <w:top w:val="nil"/>
              <w:left w:val="single" w:sz="4" w:space="0" w:color="auto"/>
              <w:bottom w:val="dotted" w:sz="4" w:space="0" w:color="auto"/>
              <w:right w:val="single" w:sz="4" w:space="0" w:color="auto"/>
            </w:tcBorders>
          </w:tcPr>
          <w:p w14:paraId="5D9A15DD" w14:textId="77777777" w:rsidR="005D590A" w:rsidRDefault="007C04EE">
            <w:pPr>
              <w:pStyle w:val="Header"/>
            </w:pPr>
            <w:r>
              <w:t>x</w:t>
            </w:r>
          </w:p>
        </w:tc>
        <w:tc>
          <w:tcPr>
            <w:tcW w:w="360" w:type="dxa"/>
            <w:tcBorders>
              <w:top w:val="nil"/>
              <w:left w:val="single" w:sz="4" w:space="0" w:color="auto"/>
              <w:bottom w:val="dotted" w:sz="4" w:space="0" w:color="auto"/>
              <w:right w:val="single" w:sz="4" w:space="0" w:color="auto"/>
            </w:tcBorders>
          </w:tcPr>
          <w:p w14:paraId="7B45B884" w14:textId="77777777" w:rsidR="005D590A" w:rsidRDefault="007C04EE">
            <w:pPr>
              <w:pStyle w:val="Header"/>
            </w:pPr>
            <w:r>
              <w:t>x</w:t>
            </w:r>
          </w:p>
        </w:tc>
        <w:tc>
          <w:tcPr>
            <w:tcW w:w="450" w:type="dxa"/>
            <w:tcBorders>
              <w:top w:val="nil"/>
              <w:left w:val="single" w:sz="4" w:space="0" w:color="auto"/>
              <w:bottom w:val="dotted" w:sz="4" w:space="0" w:color="auto"/>
              <w:right w:val="single" w:sz="4" w:space="0" w:color="auto"/>
            </w:tcBorders>
          </w:tcPr>
          <w:p w14:paraId="3CC49C1C" w14:textId="77777777" w:rsidR="005D590A" w:rsidRDefault="007C04EE">
            <w:pPr>
              <w:pStyle w:val="Header"/>
            </w:pPr>
            <w:r>
              <w:t>x</w:t>
            </w:r>
          </w:p>
        </w:tc>
        <w:tc>
          <w:tcPr>
            <w:tcW w:w="5130" w:type="dxa"/>
            <w:tcBorders>
              <w:top w:val="nil"/>
              <w:left w:val="single" w:sz="4" w:space="0" w:color="auto"/>
              <w:bottom w:val="dotted" w:sz="4" w:space="0" w:color="auto"/>
              <w:right w:val="single" w:sz="4" w:space="0" w:color="auto"/>
            </w:tcBorders>
          </w:tcPr>
          <w:p w14:paraId="5DA5B743" w14:textId="77777777" w:rsidR="005D590A" w:rsidRDefault="007C04EE">
            <w:pPr>
              <w:pStyle w:val="Header"/>
            </w:pPr>
            <w:r>
              <w:t>Số thứ tự giao hàng</w:t>
            </w:r>
          </w:p>
        </w:tc>
      </w:tr>
      <w:tr w:rsidR="005D590A" w14:paraId="08F00C56"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40491B53" w14:textId="77777777" w:rsidR="005D590A" w:rsidRDefault="007C04EE">
            <w:pPr>
              <w:pStyle w:val="Header"/>
            </w:pPr>
            <w:r>
              <w:t>MaHH</w:t>
            </w:r>
          </w:p>
        </w:tc>
        <w:tc>
          <w:tcPr>
            <w:tcW w:w="1536" w:type="dxa"/>
            <w:tcBorders>
              <w:top w:val="dotted" w:sz="4" w:space="0" w:color="auto"/>
              <w:left w:val="single" w:sz="4" w:space="0" w:color="auto"/>
              <w:bottom w:val="dotted" w:sz="4" w:space="0" w:color="auto"/>
              <w:right w:val="single" w:sz="4" w:space="0" w:color="auto"/>
            </w:tcBorders>
          </w:tcPr>
          <w:p w14:paraId="4FAA09A1" w14:textId="77777777" w:rsidR="005D590A" w:rsidRDefault="007C04EE">
            <w:pPr>
              <w:pStyle w:val="Header"/>
            </w:pPr>
            <w:r>
              <w:t>Char(30)</w:t>
            </w:r>
          </w:p>
        </w:tc>
        <w:tc>
          <w:tcPr>
            <w:tcW w:w="360" w:type="dxa"/>
            <w:tcBorders>
              <w:top w:val="dotted" w:sz="4" w:space="0" w:color="auto"/>
              <w:left w:val="single" w:sz="4" w:space="0" w:color="auto"/>
              <w:bottom w:val="dotted" w:sz="4" w:space="0" w:color="auto"/>
              <w:right w:val="single" w:sz="4" w:space="0" w:color="auto"/>
            </w:tcBorders>
          </w:tcPr>
          <w:p w14:paraId="49405475"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43F4E6B8"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2543EEFF"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3A34716C" w14:textId="77777777" w:rsidR="005D590A" w:rsidRDefault="007C04EE">
            <w:pPr>
              <w:pStyle w:val="Header"/>
            </w:pPr>
            <w:r>
              <w:t>Mã  hàng hóa</w:t>
            </w:r>
          </w:p>
        </w:tc>
      </w:tr>
      <w:tr w:rsidR="005D590A" w14:paraId="1B2F9B93"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7C15F962" w14:textId="77777777" w:rsidR="005D590A" w:rsidRDefault="007C04EE">
            <w:pPr>
              <w:pStyle w:val="Header"/>
            </w:pPr>
            <w:r>
              <w:t>SoluongGH</w:t>
            </w:r>
          </w:p>
        </w:tc>
        <w:tc>
          <w:tcPr>
            <w:tcW w:w="1536" w:type="dxa"/>
            <w:tcBorders>
              <w:top w:val="dotted" w:sz="4" w:space="0" w:color="auto"/>
              <w:left w:val="single" w:sz="4" w:space="0" w:color="auto"/>
              <w:bottom w:val="dotted" w:sz="4" w:space="0" w:color="auto"/>
              <w:right w:val="single" w:sz="4" w:space="0" w:color="auto"/>
            </w:tcBorders>
          </w:tcPr>
          <w:p w14:paraId="720D2301" w14:textId="77777777" w:rsidR="005D590A" w:rsidRDefault="007C04EE">
            <w:pPr>
              <w:pStyle w:val="Header"/>
            </w:pPr>
            <w:r>
              <w:t>int</w:t>
            </w:r>
          </w:p>
        </w:tc>
        <w:tc>
          <w:tcPr>
            <w:tcW w:w="360" w:type="dxa"/>
            <w:tcBorders>
              <w:top w:val="dotted" w:sz="4" w:space="0" w:color="auto"/>
              <w:left w:val="single" w:sz="4" w:space="0" w:color="auto"/>
              <w:bottom w:val="dotted" w:sz="4" w:space="0" w:color="auto"/>
              <w:right w:val="single" w:sz="4" w:space="0" w:color="auto"/>
            </w:tcBorders>
          </w:tcPr>
          <w:p w14:paraId="7D04C7AF"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3B6D7B30"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721BA897"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2A1FA5FD" w14:textId="77777777" w:rsidR="005D590A" w:rsidRDefault="007C04EE">
            <w:pPr>
              <w:pStyle w:val="Header"/>
            </w:pPr>
            <w:r>
              <w:t>Số lượng sản phẩm giao hàng</w:t>
            </w:r>
          </w:p>
        </w:tc>
      </w:tr>
      <w:tr w:rsidR="005D590A" w14:paraId="690E4AFE"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0C7026E1" w14:textId="77777777" w:rsidR="005D590A" w:rsidRDefault="007C04EE">
            <w:pPr>
              <w:pStyle w:val="Header"/>
            </w:pPr>
            <w:r>
              <w:t>MaGH</w:t>
            </w:r>
          </w:p>
        </w:tc>
        <w:tc>
          <w:tcPr>
            <w:tcW w:w="1536" w:type="dxa"/>
            <w:tcBorders>
              <w:top w:val="dotted" w:sz="4" w:space="0" w:color="auto"/>
              <w:left w:val="single" w:sz="4" w:space="0" w:color="auto"/>
              <w:bottom w:val="dotted" w:sz="4" w:space="0" w:color="auto"/>
              <w:right w:val="single" w:sz="4" w:space="0" w:color="auto"/>
            </w:tcBorders>
          </w:tcPr>
          <w:p w14:paraId="45903C5C" w14:textId="77777777" w:rsidR="005D590A" w:rsidRDefault="007C04EE">
            <w:pPr>
              <w:pStyle w:val="Header"/>
            </w:pPr>
            <w:r>
              <w:t>Char(10)</w:t>
            </w:r>
          </w:p>
        </w:tc>
        <w:tc>
          <w:tcPr>
            <w:tcW w:w="360" w:type="dxa"/>
            <w:tcBorders>
              <w:top w:val="dotted" w:sz="4" w:space="0" w:color="auto"/>
              <w:left w:val="single" w:sz="4" w:space="0" w:color="auto"/>
              <w:bottom w:val="dotted" w:sz="4" w:space="0" w:color="auto"/>
              <w:right w:val="single" w:sz="4" w:space="0" w:color="auto"/>
            </w:tcBorders>
          </w:tcPr>
          <w:p w14:paraId="49687F38"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48E57377"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258B7A31"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72DB7B18" w14:textId="77777777" w:rsidR="005D590A" w:rsidRDefault="007C04EE">
            <w:pPr>
              <w:pStyle w:val="Header"/>
            </w:pPr>
            <w:r>
              <w:t>Mã số giao hàng</w:t>
            </w:r>
          </w:p>
        </w:tc>
      </w:tr>
      <w:tr w:rsidR="005D590A" w14:paraId="27D0999E"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645FD51A" w14:textId="77777777" w:rsidR="005D590A" w:rsidRDefault="007C04EE">
            <w:pPr>
              <w:pStyle w:val="Header"/>
            </w:pPr>
            <w:r>
              <w:t>SotienGH</w:t>
            </w:r>
          </w:p>
        </w:tc>
        <w:tc>
          <w:tcPr>
            <w:tcW w:w="1536" w:type="dxa"/>
            <w:tcBorders>
              <w:top w:val="dotted" w:sz="4" w:space="0" w:color="auto"/>
              <w:left w:val="single" w:sz="4" w:space="0" w:color="auto"/>
              <w:bottom w:val="dotted" w:sz="4" w:space="0" w:color="auto"/>
              <w:right w:val="single" w:sz="4" w:space="0" w:color="auto"/>
            </w:tcBorders>
          </w:tcPr>
          <w:p w14:paraId="4B7F36B0" w14:textId="77777777" w:rsidR="005D590A" w:rsidRDefault="007C04EE">
            <w:pPr>
              <w:pStyle w:val="Header"/>
            </w:pPr>
            <w:r>
              <w:t>money</w:t>
            </w:r>
          </w:p>
        </w:tc>
        <w:tc>
          <w:tcPr>
            <w:tcW w:w="360" w:type="dxa"/>
            <w:tcBorders>
              <w:top w:val="dotted" w:sz="4" w:space="0" w:color="auto"/>
              <w:left w:val="single" w:sz="4" w:space="0" w:color="auto"/>
              <w:bottom w:val="dotted" w:sz="4" w:space="0" w:color="auto"/>
              <w:right w:val="single" w:sz="4" w:space="0" w:color="auto"/>
            </w:tcBorders>
          </w:tcPr>
          <w:p w14:paraId="6A61DB85"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472F7880"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032E91A8"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2C9694A0" w14:textId="77777777" w:rsidR="005D590A" w:rsidRDefault="007C04EE">
            <w:pPr>
              <w:pStyle w:val="Header"/>
            </w:pPr>
            <w:r>
              <w:t>Số tiền giao hàng</w:t>
            </w:r>
          </w:p>
        </w:tc>
      </w:tr>
    </w:tbl>
    <w:p w14:paraId="08A20490" w14:textId="77777777" w:rsidR="005D590A" w:rsidRDefault="005D590A">
      <w:pPr>
        <w:pStyle w:val="BodyText"/>
        <w:ind w:firstLine="0"/>
      </w:pPr>
    </w:p>
    <w:p w14:paraId="4A95CAB3" w14:textId="77777777" w:rsidR="005D590A" w:rsidRDefault="007C04EE">
      <w:pPr>
        <w:pStyle w:val="Demuc"/>
      </w:pPr>
      <w:r>
        <w:t>Bảng PhieuGiaoHang</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5D590A" w14:paraId="377B70B8" w14:textId="77777777">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6F8E0C51" w14:textId="77777777" w:rsidR="005D590A" w:rsidRDefault="007C04EE">
            <w:pPr>
              <w:pStyle w:val="Table120"/>
            </w:pPr>
            <w:r>
              <w:rPr>
                <w:b/>
              </w:rPr>
              <w:t xml:space="preserve">Mô tả: </w:t>
            </w:r>
            <w:r>
              <w:t>Bảng PhieuGiaoHang chứa danh mục  có trong phiếu giao hàng</w:t>
            </w:r>
          </w:p>
        </w:tc>
      </w:tr>
      <w:tr w:rsidR="005D590A" w14:paraId="43C4E8EA" w14:textId="77777777">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5A00EE6" w14:textId="77777777" w:rsidR="005D590A" w:rsidRDefault="007C04EE">
            <w:pPr>
              <w:pStyle w:val="Table120"/>
              <w:rPr>
                <w:b/>
              </w:rPr>
            </w:pPr>
            <w:r>
              <w:rPr>
                <w:b/>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38684F0B" w14:textId="77777777" w:rsidR="005D590A" w:rsidRDefault="007C04EE">
            <w:pPr>
              <w:pStyle w:val="Table120"/>
              <w:rPr>
                <w:b/>
              </w:rPr>
            </w:pPr>
            <w:r>
              <w:rPr>
                <w:b/>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4AD2966" w14:textId="77777777" w:rsidR="005D590A" w:rsidRDefault="007C04EE">
            <w:pPr>
              <w:pStyle w:val="Table120"/>
              <w:rPr>
                <w:b/>
              </w:rPr>
            </w:pPr>
            <w:r>
              <w:rPr>
                <w:b/>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5219DDB5" w14:textId="77777777" w:rsidR="005D590A" w:rsidRDefault="007C04EE">
            <w:pPr>
              <w:pStyle w:val="Table120"/>
              <w:rPr>
                <w:b/>
              </w:rPr>
            </w:pPr>
            <w:r>
              <w:rPr>
                <w:b/>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455B56AC" w14:textId="77777777" w:rsidR="005D590A" w:rsidRDefault="007C04EE">
            <w:pPr>
              <w:pStyle w:val="Table120"/>
              <w:rPr>
                <w:b/>
              </w:rPr>
            </w:pPr>
            <w:r>
              <w:rPr>
                <w:b/>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5C18F03B" w14:textId="77777777" w:rsidR="005D590A" w:rsidRDefault="007C04EE">
            <w:pPr>
              <w:pStyle w:val="Table120"/>
              <w:rPr>
                <w:b/>
              </w:rPr>
            </w:pPr>
            <w:r>
              <w:rPr>
                <w:b/>
              </w:rPr>
              <w:t>Diễn giải</w:t>
            </w:r>
          </w:p>
        </w:tc>
      </w:tr>
      <w:tr w:rsidR="005D590A" w14:paraId="727AFFAC" w14:textId="77777777">
        <w:trPr>
          <w:trHeight w:val="444"/>
        </w:trPr>
        <w:tc>
          <w:tcPr>
            <w:tcW w:w="1861" w:type="dxa"/>
            <w:tcBorders>
              <w:top w:val="nil"/>
              <w:left w:val="single" w:sz="4" w:space="0" w:color="auto"/>
              <w:bottom w:val="dotted" w:sz="4" w:space="0" w:color="auto"/>
              <w:right w:val="single" w:sz="4" w:space="0" w:color="auto"/>
            </w:tcBorders>
          </w:tcPr>
          <w:p w14:paraId="74283EE8" w14:textId="77777777" w:rsidR="005D590A" w:rsidRDefault="007C04EE">
            <w:pPr>
              <w:pStyle w:val="Table120"/>
            </w:pPr>
            <w:r>
              <w:t>MaGH</w:t>
            </w:r>
          </w:p>
        </w:tc>
        <w:tc>
          <w:tcPr>
            <w:tcW w:w="1536" w:type="dxa"/>
            <w:tcBorders>
              <w:top w:val="nil"/>
              <w:left w:val="single" w:sz="4" w:space="0" w:color="auto"/>
              <w:bottom w:val="dotted" w:sz="4" w:space="0" w:color="auto"/>
              <w:right w:val="single" w:sz="4" w:space="0" w:color="auto"/>
            </w:tcBorders>
          </w:tcPr>
          <w:p w14:paraId="47024BAF" w14:textId="77777777" w:rsidR="005D590A" w:rsidRDefault="007C04EE">
            <w:pPr>
              <w:pStyle w:val="Header"/>
            </w:pPr>
            <w:r>
              <w:t>Char(10)</w:t>
            </w:r>
          </w:p>
        </w:tc>
        <w:tc>
          <w:tcPr>
            <w:tcW w:w="360" w:type="dxa"/>
            <w:tcBorders>
              <w:top w:val="nil"/>
              <w:left w:val="single" w:sz="4" w:space="0" w:color="auto"/>
              <w:bottom w:val="dotted" w:sz="4" w:space="0" w:color="auto"/>
              <w:right w:val="single" w:sz="4" w:space="0" w:color="auto"/>
            </w:tcBorders>
          </w:tcPr>
          <w:p w14:paraId="3E1E46BA" w14:textId="77777777" w:rsidR="005D590A" w:rsidRDefault="007C04EE">
            <w:pPr>
              <w:pStyle w:val="Header"/>
            </w:pPr>
            <w:r>
              <w:t>x</w:t>
            </w:r>
          </w:p>
        </w:tc>
        <w:tc>
          <w:tcPr>
            <w:tcW w:w="360" w:type="dxa"/>
            <w:tcBorders>
              <w:top w:val="nil"/>
              <w:left w:val="single" w:sz="4" w:space="0" w:color="auto"/>
              <w:bottom w:val="dotted" w:sz="4" w:space="0" w:color="auto"/>
              <w:right w:val="single" w:sz="4" w:space="0" w:color="auto"/>
            </w:tcBorders>
          </w:tcPr>
          <w:p w14:paraId="2A8C125B" w14:textId="77777777" w:rsidR="005D590A" w:rsidRDefault="007C04EE">
            <w:pPr>
              <w:pStyle w:val="Header"/>
            </w:pPr>
            <w:r>
              <w:t>x</w:t>
            </w:r>
          </w:p>
        </w:tc>
        <w:tc>
          <w:tcPr>
            <w:tcW w:w="450" w:type="dxa"/>
            <w:tcBorders>
              <w:top w:val="nil"/>
              <w:left w:val="single" w:sz="4" w:space="0" w:color="auto"/>
              <w:bottom w:val="dotted" w:sz="4" w:space="0" w:color="auto"/>
              <w:right w:val="single" w:sz="4" w:space="0" w:color="auto"/>
            </w:tcBorders>
          </w:tcPr>
          <w:p w14:paraId="5AA8FD28" w14:textId="77777777" w:rsidR="005D590A" w:rsidRDefault="007C04EE">
            <w:pPr>
              <w:pStyle w:val="Header"/>
            </w:pPr>
            <w:r>
              <w:t>x</w:t>
            </w:r>
          </w:p>
        </w:tc>
        <w:tc>
          <w:tcPr>
            <w:tcW w:w="5130" w:type="dxa"/>
            <w:tcBorders>
              <w:top w:val="nil"/>
              <w:left w:val="single" w:sz="4" w:space="0" w:color="auto"/>
              <w:bottom w:val="dotted" w:sz="4" w:space="0" w:color="auto"/>
              <w:right w:val="single" w:sz="4" w:space="0" w:color="auto"/>
            </w:tcBorders>
          </w:tcPr>
          <w:p w14:paraId="2004C80B" w14:textId="77777777" w:rsidR="005D590A" w:rsidRDefault="007C04EE">
            <w:pPr>
              <w:pStyle w:val="Header"/>
            </w:pPr>
            <w:r>
              <w:t>Mã giao hàng</w:t>
            </w:r>
          </w:p>
        </w:tc>
      </w:tr>
      <w:tr w:rsidR="005D590A" w14:paraId="5EF0CA5C"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73AF53BB" w14:textId="77777777" w:rsidR="005D590A" w:rsidRDefault="007C04EE">
            <w:pPr>
              <w:pStyle w:val="Header"/>
            </w:pPr>
            <w:r>
              <w:t>MaĐH</w:t>
            </w:r>
          </w:p>
        </w:tc>
        <w:tc>
          <w:tcPr>
            <w:tcW w:w="1536" w:type="dxa"/>
            <w:tcBorders>
              <w:top w:val="dotted" w:sz="4" w:space="0" w:color="auto"/>
              <w:left w:val="single" w:sz="4" w:space="0" w:color="auto"/>
              <w:bottom w:val="dotted" w:sz="4" w:space="0" w:color="auto"/>
              <w:right w:val="single" w:sz="4" w:space="0" w:color="auto"/>
            </w:tcBorders>
          </w:tcPr>
          <w:p w14:paraId="282C1CA7" w14:textId="77777777" w:rsidR="005D590A" w:rsidRDefault="007C04EE">
            <w:pPr>
              <w:pStyle w:val="Header"/>
            </w:pPr>
            <w:r>
              <w:t>Char(10)</w:t>
            </w:r>
          </w:p>
        </w:tc>
        <w:tc>
          <w:tcPr>
            <w:tcW w:w="360" w:type="dxa"/>
            <w:tcBorders>
              <w:top w:val="dotted" w:sz="4" w:space="0" w:color="auto"/>
              <w:left w:val="single" w:sz="4" w:space="0" w:color="auto"/>
              <w:bottom w:val="dotted" w:sz="4" w:space="0" w:color="auto"/>
              <w:right w:val="single" w:sz="4" w:space="0" w:color="auto"/>
            </w:tcBorders>
          </w:tcPr>
          <w:p w14:paraId="3F5405EA"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1573B448"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12D7F292"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0181784D" w14:textId="77777777" w:rsidR="005D590A" w:rsidRDefault="007C04EE">
            <w:pPr>
              <w:pStyle w:val="Header"/>
            </w:pPr>
            <w:r>
              <w:t>Mã đơn hàng</w:t>
            </w:r>
          </w:p>
        </w:tc>
      </w:tr>
      <w:tr w:rsidR="005D590A" w14:paraId="7D6A811B"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56900197" w14:textId="77777777" w:rsidR="005D590A" w:rsidRDefault="007C04EE">
            <w:pPr>
              <w:pStyle w:val="Header"/>
            </w:pPr>
            <w:r>
              <w:t>Soluong</w:t>
            </w:r>
          </w:p>
        </w:tc>
        <w:tc>
          <w:tcPr>
            <w:tcW w:w="1536" w:type="dxa"/>
            <w:tcBorders>
              <w:top w:val="dotted" w:sz="4" w:space="0" w:color="auto"/>
              <w:left w:val="single" w:sz="4" w:space="0" w:color="auto"/>
              <w:bottom w:val="dotted" w:sz="4" w:space="0" w:color="auto"/>
              <w:right w:val="single" w:sz="4" w:space="0" w:color="auto"/>
            </w:tcBorders>
          </w:tcPr>
          <w:p w14:paraId="6D99DECF" w14:textId="77777777" w:rsidR="005D590A" w:rsidRDefault="007C04EE">
            <w:pPr>
              <w:pStyle w:val="Header"/>
            </w:pPr>
            <w:r>
              <w:t>int</w:t>
            </w:r>
          </w:p>
        </w:tc>
        <w:tc>
          <w:tcPr>
            <w:tcW w:w="360" w:type="dxa"/>
            <w:tcBorders>
              <w:top w:val="dotted" w:sz="4" w:space="0" w:color="auto"/>
              <w:left w:val="single" w:sz="4" w:space="0" w:color="auto"/>
              <w:bottom w:val="dotted" w:sz="4" w:space="0" w:color="auto"/>
              <w:right w:val="single" w:sz="4" w:space="0" w:color="auto"/>
            </w:tcBorders>
          </w:tcPr>
          <w:p w14:paraId="4305AD0D"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4BCC9D52"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03BC2537"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63EC5AF6" w14:textId="77777777" w:rsidR="005D590A" w:rsidRDefault="007C04EE">
            <w:pPr>
              <w:pStyle w:val="Header"/>
            </w:pPr>
            <w:r>
              <w:t>Số lượng</w:t>
            </w:r>
          </w:p>
        </w:tc>
      </w:tr>
      <w:tr w:rsidR="005D590A" w14:paraId="6931BE7F"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79E7DEAB" w14:textId="77777777" w:rsidR="005D590A" w:rsidRDefault="007C04EE">
            <w:pPr>
              <w:pStyle w:val="Header"/>
            </w:pPr>
            <w:r>
              <w:t>Ngaydat</w:t>
            </w:r>
          </w:p>
        </w:tc>
        <w:tc>
          <w:tcPr>
            <w:tcW w:w="1536" w:type="dxa"/>
            <w:tcBorders>
              <w:top w:val="dotted" w:sz="4" w:space="0" w:color="auto"/>
              <w:left w:val="single" w:sz="4" w:space="0" w:color="auto"/>
              <w:bottom w:val="dotted" w:sz="4" w:space="0" w:color="auto"/>
              <w:right w:val="single" w:sz="4" w:space="0" w:color="auto"/>
            </w:tcBorders>
          </w:tcPr>
          <w:p w14:paraId="4F563BAF" w14:textId="77777777" w:rsidR="005D590A" w:rsidRDefault="007C04EE">
            <w:pPr>
              <w:pStyle w:val="Header"/>
            </w:pPr>
            <w:r>
              <w:t>datetime</w:t>
            </w:r>
          </w:p>
        </w:tc>
        <w:tc>
          <w:tcPr>
            <w:tcW w:w="360" w:type="dxa"/>
            <w:tcBorders>
              <w:top w:val="dotted" w:sz="4" w:space="0" w:color="auto"/>
              <w:left w:val="single" w:sz="4" w:space="0" w:color="auto"/>
              <w:bottom w:val="dotted" w:sz="4" w:space="0" w:color="auto"/>
              <w:right w:val="single" w:sz="4" w:space="0" w:color="auto"/>
            </w:tcBorders>
          </w:tcPr>
          <w:p w14:paraId="3A3C8244"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3E5E2E70"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3E286052"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2E03F744" w14:textId="77777777" w:rsidR="005D590A" w:rsidRDefault="007C04EE">
            <w:pPr>
              <w:pStyle w:val="Header"/>
            </w:pPr>
            <w:r>
              <w:t>Ngày đặt</w:t>
            </w:r>
          </w:p>
        </w:tc>
      </w:tr>
    </w:tbl>
    <w:p w14:paraId="34660353" w14:textId="77777777" w:rsidR="005D590A" w:rsidRDefault="005D590A">
      <w:pPr>
        <w:pStyle w:val="BodyText"/>
        <w:ind w:firstLine="0"/>
      </w:pPr>
    </w:p>
    <w:p w14:paraId="489A644A" w14:textId="77777777" w:rsidR="005D590A" w:rsidRDefault="007C04EE">
      <w:pPr>
        <w:pStyle w:val="Demuc"/>
      </w:pPr>
      <w:r>
        <w:lastRenderedPageBreak/>
        <w:t>Bảng DonHang</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5D590A" w14:paraId="18426D7F" w14:textId="77777777">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66063C41" w14:textId="77777777" w:rsidR="005D590A" w:rsidRDefault="007C04EE">
            <w:pPr>
              <w:pStyle w:val="Table120"/>
            </w:pPr>
            <w:r>
              <w:rPr>
                <w:b/>
              </w:rPr>
              <w:t xml:space="preserve">Mô tả: </w:t>
            </w:r>
            <w:r>
              <w:t>Bảng DonHang chứa danh mục  có trong những  đơn hàng</w:t>
            </w:r>
          </w:p>
        </w:tc>
      </w:tr>
      <w:tr w:rsidR="005D590A" w14:paraId="6C47A59D" w14:textId="77777777">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476F597C" w14:textId="77777777" w:rsidR="005D590A" w:rsidRDefault="007C04EE">
            <w:pPr>
              <w:pStyle w:val="Table120"/>
              <w:rPr>
                <w:b/>
              </w:rPr>
            </w:pPr>
            <w:r>
              <w:rPr>
                <w:b/>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15C8B44E" w14:textId="77777777" w:rsidR="005D590A" w:rsidRDefault="007C04EE">
            <w:pPr>
              <w:pStyle w:val="Table120"/>
              <w:rPr>
                <w:b/>
              </w:rPr>
            </w:pPr>
            <w:r>
              <w:rPr>
                <w:b/>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4FB9C809" w14:textId="77777777" w:rsidR="005D590A" w:rsidRDefault="007C04EE">
            <w:pPr>
              <w:pStyle w:val="Table120"/>
              <w:rPr>
                <w:b/>
              </w:rPr>
            </w:pPr>
            <w:r>
              <w:rPr>
                <w:b/>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253BE7D9" w14:textId="77777777" w:rsidR="005D590A" w:rsidRDefault="007C04EE">
            <w:pPr>
              <w:pStyle w:val="Table120"/>
              <w:rPr>
                <w:b/>
              </w:rPr>
            </w:pPr>
            <w:r>
              <w:rPr>
                <w:b/>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063A3CDD" w14:textId="77777777" w:rsidR="005D590A" w:rsidRDefault="007C04EE">
            <w:pPr>
              <w:pStyle w:val="Table120"/>
              <w:rPr>
                <w:b/>
              </w:rPr>
            </w:pPr>
            <w:r>
              <w:rPr>
                <w:b/>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033D9346" w14:textId="77777777" w:rsidR="005D590A" w:rsidRDefault="007C04EE">
            <w:pPr>
              <w:pStyle w:val="Table120"/>
              <w:rPr>
                <w:b/>
              </w:rPr>
            </w:pPr>
            <w:r>
              <w:rPr>
                <w:b/>
              </w:rPr>
              <w:t>Diễn giải</w:t>
            </w:r>
          </w:p>
        </w:tc>
      </w:tr>
      <w:tr w:rsidR="005D590A" w14:paraId="6A872024" w14:textId="77777777">
        <w:trPr>
          <w:trHeight w:val="444"/>
        </w:trPr>
        <w:tc>
          <w:tcPr>
            <w:tcW w:w="1861" w:type="dxa"/>
            <w:tcBorders>
              <w:top w:val="nil"/>
              <w:left w:val="single" w:sz="4" w:space="0" w:color="auto"/>
              <w:bottom w:val="dotted" w:sz="4" w:space="0" w:color="auto"/>
              <w:right w:val="single" w:sz="4" w:space="0" w:color="auto"/>
            </w:tcBorders>
          </w:tcPr>
          <w:p w14:paraId="13A9794B" w14:textId="77777777" w:rsidR="005D590A" w:rsidRDefault="007C04EE">
            <w:pPr>
              <w:pStyle w:val="Table120"/>
            </w:pPr>
            <w:r>
              <w:t>MaĐH</w:t>
            </w:r>
          </w:p>
        </w:tc>
        <w:tc>
          <w:tcPr>
            <w:tcW w:w="1536" w:type="dxa"/>
            <w:tcBorders>
              <w:top w:val="nil"/>
              <w:left w:val="single" w:sz="4" w:space="0" w:color="auto"/>
              <w:bottom w:val="dotted" w:sz="4" w:space="0" w:color="auto"/>
              <w:right w:val="single" w:sz="4" w:space="0" w:color="auto"/>
            </w:tcBorders>
          </w:tcPr>
          <w:p w14:paraId="679EE306" w14:textId="77777777" w:rsidR="005D590A" w:rsidRDefault="007C04EE">
            <w:pPr>
              <w:pStyle w:val="Header"/>
            </w:pPr>
            <w:r>
              <w:t>Char(10)</w:t>
            </w:r>
          </w:p>
        </w:tc>
        <w:tc>
          <w:tcPr>
            <w:tcW w:w="360" w:type="dxa"/>
            <w:tcBorders>
              <w:top w:val="nil"/>
              <w:left w:val="single" w:sz="4" w:space="0" w:color="auto"/>
              <w:bottom w:val="dotted" w:sz="4" w:space="0" w:color="auto"/>
              <w:right w:val="single" w:sz="4" w:space="0" w:color="auto"/>
            </w:tcBorders>
          </w:tcPr>
          <w:p w14:paraId="55784089" w14:textId="77777777" w:rsidR="005D590A" w:rsidRDefault="007C04EE">
            <w:pPr>
              <w:pStyle w:val="Header"/>
            </w:pPr>
            <w:r>
              <w:t>x</w:t>
            </w:r>
          </w:p>
        </w:tc>
        <w:tc>
          <w:tcPr>
            <w:tcW w:w="360" w:type="dxa"/>
            <w:tcBorders>
              <w:top w:val="nil"/>
              <w:left w:val="single" w:sz="4" w:space="0" w:color="auto"/>
              <w:bottom w:val="dotted" w:sz="4" w:space="0" w:color="auto"/>
              <w:right w:val="single" w:sz="4" w:space="0" w:color="auto"/>
            </w:tcBorders>
          </w:tcPr>
          <w:p w14:paraId="01509C11" w14:textId="77777777" w:rsidR="005D590A" w:rsidRDefault="007C04EE">
            <w:pPr>
              <w:pStyle w:val="Header"/>
            </w:pPr>
            <w:r>
              <w:t>x</w:t>
            </w:r>
          </w:p>
        </w:tc>
        <w:tc>
          <w:tcPr>
            <w:tcW w:w="450" w:type="dxa"/>
            <w:tcBorders>
              <w:top w:val="nil"/>
              <w:left w:val="single" w:sz="4" w:space="0" w:color="auto"/>
              <w:bottom w:val="dotted" w:sz="4" w:space="0" w:color="auto"/>
              <w:right w:val="single" w:sz="4" w:space="0" w:color="auto"/>
            </w:tcBorders>
          </w:tcPr>
          <w:p w14:paraId="0C7FF8EB" w14:textId="77777777" w:rsidR="005D590A" w:rsidRDefault="007C04EE">
            <w:pPr>
              <w:pStyle w:val="Header"/>
            </w:pPr>
            <w:r>
              <w:t>x</w:t>
            </w:r>
          </w:p>
        </w:tc>
        <w:tc>
          <w:tcPr>
            <w:tcW w:w="5130" w:type="dxa"/>
            <w:tcBorders>
              <w:top w:val="nil"/>
              <w:left w:val="single" w:sz="4" w:space="0" w:color="auto"/>
              <w:bottom w:val="dotted" w:sz="4" w:space="0" w:color="auto"/>
              <w:right w:val="single" w:sz="4" w:space="0" w:color="auto"/>
            </w:tcBorders>
          </w:tcPr>
          <w:p w14:paraId="247D0074" w14:textId="77777777" w:rsidR="005D590A" w:rsidRDefault="007C04EE">
            <w:pPr>
              <w:pStyle w:val="Header"/>
            </w:pPr>
            <w:r>
              <w:t>Mã đơn hàng</w:t>
            </w:r>
          </w:p>
        </w:tc>
      </w:tr>
      <w:tr w:rsidR="005D590A" w14:paraId="7D4A8ECA" w14:textId="77777777">
        <w:trPr>
          <w:trHeight w:val="348"/>
        </w:trPr>
        <w:tc>
          <w:tcPr>
            <w:tcW w:w="1861" w:type="dxa"/>
            <w:tcBorders>
              <w:top w:val="dotted" w:sz="4" w:space="0" w:color="auto"/>
              <w:left w:val="single" w:sz="4" w:space="0" w:color="auto"/>
              <w:bottom w:val="dotted" w:sz="4" w:space="0" w:color="auto"/>
              <w:right w:val="single" w:sz="4" w:space="0" w:color="auto"/>
            </w:tcBorders>
          </w:tcPr>
          <w:p w14:paraId="5CE8FDE6" w14:textId="77777777" w:rsidR="005D590A" w:rsidRDefault="007C04EE">
            <w:pPr>
              <w:pStyle w:val="Header"/>
            </w:pPr>
            <w:r>
              <w:t>NgayNH</w:t>
            </w:r>
          </w:p>
        </w:tc>
        <w:tc>
          <w:tcPr>
            <w:tcW w:w="1536" w:type="dxa"/>
            <w:tcBorders>
              <w:top w:val="dotted" w:sz="4" w:space="0" w:color="auto"/>
              <w:left w:val="single" w:sz="4" w:space="0" w:color="auto"/>
              <w:bottom w:val="dotted" w:sz="4" w:space="0" w:color="auto"/>
              <w:right w:val="single" w:sz="4" w:space="0" w:color="auto"/>
            </w:tcBorders>
          </w:tcPr>
          <w:p w14:paraId="7161499A" w14:textId="77777777" w:rsidR="005D590A" w:rsidRDefault="007C04EE">
            <w:pPr>
              <w:pStyle w:val="Header"/>
            </w:pPr>
            <w:r>
              <w:t>Datetime</w:t>
            </w:r>
          </w:p>
        </w:tc>
        <w:tc>
          <w:tcPr>
            <w:tcW w:w="360" w:type="dxa"/>
            <w:tcBorders>
              <w:top w:val="dotted" w:sz="4" w:space="0" w:color="auto"/>
              <w:left w:val="single" w:sz="4" w:space="0" w:color="auto"/>
              <w:bottom w:val="dotted" w:sz="4" w:space="0" w:color="auto"/>
              <w:right w:val="single" w:sz="4" w:space="0" w:color="auto"/>
            </w:tcBorders>
          </w:tcPr>
          <w:p w14:paraId="3C518C1C"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1F78EF0E"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7D77C09A"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7624CFF3" w14:textId="77777777" w:rsidR="005D590A" w:rsidRDefault="007C04EE">
            <w:pPr>
              <w:pStyle w:val="Header"/>
            </w:pPr>
            <w:r>
              <w:t>Ngày nhận hàng</w:t>
            </w:r>
          </w:p>
        </w:tc>
      </w:tr>
      <w:tr w:rsidR="005D590A" w14:paraId="63A2ABA0"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3054E2C8" w14:textId="77777777" w:rsidR="005D590A" w:rsidRDefault="007C04EE">
            <w:pPr>
              <w:pStyle w:val="Header"/>
            </w:pPr>
            <w:r>
              <w:t>NgayGiaoSP</w:t>
            </w:r>
          </w:p>
        </w:tc>
        <w:tc>
          <w:tcPr>
            <w:tcW w:w="1536" w:type="dxa"/>
            <w:tcBorders>
              <w:top w:val="dotted" w:sz="4" w:space="0" w:color="auto"/>
              <w:left w:val="single" w:sz="4" w:space="0" w:color="auto"/>
              <w:bottom w:val="dotted" w:sz="4" w:space="0" w:color="auto"/>
              <w:right w:val="single" w:sz="4" w:space="0" w:color="auto"/>
            </w:tcBorders>
          </w:tcPr>
          <w:p w14:paraId="438CCED3" w14:textId="77777777" w:rsidR="005D590A" w:rsidRDefault="007C04EE">
            <w:pPr>
              <w:pStyle w:val="Header"/>
            </w:pPr>
            <w:r>
              <w:t>Datetime</w:t>
            </w:r>
          </w:p>
        </w:tc>
        <w:tc>
          <w:tcPr>
            <w:tcW w:w="360" w:type="dxa"/>
            <w:tcBorders>
              <w:top w:val="dotted" w:sz="4" w:space="0" w:color="auto"/>
              <w:left w:val="single" w:sz="4" w:space="0" w:color="auto"/>
              <w:bottom w:val="dotted" w:sz="4" w:space="0" w:color="auto"/>
              <w:right w:val="single" w:sz="4" w:space="0" w:color="auto"/>
            </w:tcBorders>
          </w:tcPr>
          <w:p w14:paraId="0BE74906"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42E932E3" w14:textId="77777777" w:rsidR="005D590A" w:rsidRDefault="005D590A">
            <w:pPr>
              <w:pStyle w:val="Header"/>
            </w:pPr>
          </w:p>
        </w:tc>
        <w:tc>
          <w:tcPr>
            <w:tcW w:w="450" w:type="dxa"/>
            <w:tcBorders>
              <w:top w:val="dotted" w:sz="4" w:space="0" w:color="auto"/>
              <w:left w:val="single" w:sz="4" w:space="0" w:color="auto"/>
              <w:bottom w:val="dotted" w:sz="4" w:space="0" w:color="auto"/>
              <w:right w:val="single" w:sz="4" w:space="0" w:color="auto"/>
            </w:tcBorders>
          </w:tcPr>
          <w:p w14:paraId="075201CA" w14:textId="77777777" w:rsidR="005D590A" w:rsidRDefault="007C04EE">
            <w:pPr>
              <w:pStyle w:val="Header"/>
            </w:pPr>
            <w:r>
              <w:t>x</w:t>
            </w:r>
          </w:p>
        </w:tc>
        <w:tc>
          <w:tcPr>
            <w:tcW w:w="5130" w:type="dxa"/>
            <w:tcBorders>
              <w:top w:val="dotted" w:sz="4" w:space="0" w:color="auto"/>
              <w:left w:val="single" w:sz="4" w:space="0" w:color="auto"/>
              <w:bottom w:val="dotted" w:sz="4" w:space="0" w:color="auto"/>
              <w:right w:val="single" w:sz="4" w:space="0" w:color="auto"/>
            </w:tcBorders>
          </w:tcPr>
          <w:p w14:paraId="701B5542" w14:textId="77777777" w:rsidR="005D590A" w:rsidRDefault="007C04EE">
            <w:pPr>
              <w:pStyle w:val="Header"/>
            </w:pPr>
            <w:r>
              <w:t>Ngày giao sản phẩm</w:t>
            </w:r>
          </w:p>
        </w:tc>
      </w:tr>
      <w:tr w:rsidR="005D590A" w14:paraId="3DAD6473"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729F13A1" w14:textId="77777777" w:rsidR="005D590A" w:rsidRDefault="007C04EE">
            <w:pPr>
              <w:pStyle w:val="Header"/>
            </w:pPr>
            <w:r>
              <w:t>MaKH</w:t>
            </w:r>
          </w:p>
        </w:tc>
        <w:tc>
          <w:tcPr>
            <w:tcW w:w="1536" w:type="dxa"/>
            <w:tcBorders>
              <w:top w:val="dotted" w:sz="4" w:space="0" w:color="auto"/>
              <w:left w:val="single" w:sz="4" w:space="0" w:color="auto"/>
              <w:bottom w:val="dotted" w:sz="4" w:space="0" w:color="auto"/>
              <w:right w:val="single" w:sz="4" w:space="0" w:color="auto"/>
            </w:tcBorders>
          </w:tcPr>
          <w:p w14:paraId="5BC10704" w14:textId="77777777" w:rsidR="005D590A" w:rsidRDefault="007C04EE">
            <w:pPr>
              <w:pStyle w:val="Header"/>
            </w:pPr>
            <w:r>
              <w:t>Char(10)</w:t>
            </w:r>
          </w:p>
        </w:tc>
        <w:tc>
          <w:tcPr>
            <w:tcW w:w="360" w:type="dxa"/>
            <w:tcBorders>
              <w:top w:val="dotted" w:sz="4" w:space="0" w:color="auto"/>
              <w:left w:val="single" w:sz="4" w:space="0" w:color="auto"/>
              <w:bottom w:val="dotted" w:sz="4" w:space="0" w:color="auto"/>
              <w:right w:val="single" w:sz="4" w:space="0" w:color="auto"/>
            </w:tcBorders>
          </w:tcPr>
          <w:p w14:paraId="1737044A"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34AC4A93"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50B5AC03" w14:textId="77777777" w:rsidR="005D590A" w:rsidRDefault="005D590A">
            <w:pPr>
              <w:pStyle w:val="Header"/>
            </w:pPr>
          </w:p>
        </w:tc>
        <w:tc>
          <w:tcPr>
            <w:tcW w:w="5130" w:type="dxa"/>
            <w:tcBorders>
              <w:top w:val="dotted" w:sz="4" w:space="0" w:color="auto"/>
              <w:left w:val="single" w:sz="4" w:space="0" w:color="auto"/>
              <w:bottom w:val="dotted" w:sz="4" w:space="0" w:color="auto"/>
              <w:right w:val="single" w:sz="4" w:space="0" w:color="auto"/>
            </w:tcBorders>
          </w:tcPr>
          <w:p w14:paraId="6494DB49" w14:textId="77777777" w:rsidR="005D590A" w:rsidRDefault="007C04EE">
            <w:pPr>
              <w:pStyle w:val="Header"/>
            </w:pPr>
            <w:r>
              <w:t>Mã khách hàng</w:t>
            </w:r>
          </w:p>
        </w:tc>
      </w:tr>
      <w:tr w:rsidR="005D590A" w14:paraId="36CBDE93" w14:textId="77777777">
        <w:trPr>
          <w:trHeight w:val="426"/>
        </w:trPr>
        <w:tc>
          <w:tcPr>
            <w:tcW w:w="1861" w:type="dxa"/>
            <w:tcBorders>
              <w:top w:val="dotted" w:sz="4" w:space="0" w:color="auto"/>
              <w:left w:val="single" w:sz="4" w:space="0" w:color="auto"/>
              <w:bottom w:val="dotted" w:sz="4" w:space="0" w:color="auto"/>
              <w:right w:val="single" w:sz="4" w:space="0" w:color="auto"/>
            </w:tcBorders>
          </w:tcPr>
          <w:p w14:paraId="3FF35CF4" w14:textId="77777777" w:rsidR="005D590A" w:rsidRDefault="007C04EE">
            <w:pPr>
              <w:pStyle w:val="Header"/>
            </w:pPr>
            <w:r>
              <w:t>MaHH</w:t>
            </w:r>
          </w:p>
        </w:tc>
        <w:tc>
          <w:tcPr>
            <w:tcW w:w="1536" w:type="dxa"/>
            <w:tcBorders>
              <w:top w:val="dotted" w:sz="4" w:space="0" w:color="auto"/>
              <w:left w:val="single" w:sz="4" w:space="0" w:color="auto"/>
              <w:bottom w:val="dotted" w:sz="4" w:space="0" w:color="auto"/>
              <w:right w:val="single" w:sz="4" w:space="0" w:color="auto"/>
            </w:tcBorders>
          </w:tcPr>
          <w:p w14:paraId="7641D9EC"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57523868" w14:textId="77777777" w:rsidR="005D590A" w:rsidRDefault="005D590A">
            <w:pPr>
              <w:pStyle w:val="Header"/>
            </w:pPr>
          </w:p>
        </w:tc>
        <w:tc>
          <w:tcPr>
            <w:tcW w:w="360" w:type="dxa"/>
            <w:tcBorders>
              <w:top w:val="dotted" w:sz="4" w:space="0" w:color="auto"/>
              <w:left w:val="single" w:sz="4" w:space="0" w:color="auto"/>
              <w:bottom w:val="dotted" w:sz="4" w:space="0" w:color="auto"/>
              <w:right w:val="single" w:sz="4" w:space="0" w:color="auto"/>
            </w:tcBorders>
          </w:tcPr>
          <w:p w14:paraId="084AC96C" w14:textId="77777777" w:rsidR="005D590A" w:rsidRDefault="007C04EE">
            <w:pPr>
              <w:pStyle w:val="Header"/>
            </w:pPr>
            <w:r>
              <w:t>x</w:t>
            </w:r>
          </w:p>
        </w:tc>
        <w:tc>
          <w:tcPr>
            <w:tcW w:w="450" w:type="dxa"/>
            <w:tcBorders>
              <w:top w:val="dotted" w:sz="4" w:space="0" w:color="auto"/>
              <w:left w:val="single" w:sz="4" w:space="0" w:color="auto"/>
              <w:bottom w:val="dotted" w:sz="4" w:space="0" w:color="auto"/>
              <w:right w:val="single" w:sz="4" w:space="0" w:color="auto"/>
            </w:tcBorders>
          </w:tcPr>
          <w:p w14:paraId="381DED55" w14:textId="77777777" w:rsidR="005D590A" w:rsidRDefault="005D590A">
            <w:pPr>
              <w:pStyle w:val="Header"/>
            </w:pPr>
          </w:p>
        </w:tc>
        <w:tc>
          <w:tcPr>
            <w:tcW w:w="5130" w:type="dxa"/>
            <w:tcBorders>
              <w:top w:val="dotted" w:sz="4" w:space="0" w:color="auto"/>
              <w:left w:val="single" w:sz="4" w:space="0" w:color="auto"/>
              <w:bottom w:val="dotted" w:sz="4" w:space="0" w:color="auto"/>
              <w:right w:val="single" w:sz="4" w:space="0" w:color="auto"/>
            </w:tcBorders>
          </w:tcPr>
          <w:p w14:paraId="6F269916" w14:textId="77777777" w:rsidR="005D590A" w:rsidRDefault="007C04EE">
            <w:pPr>
              <w:pStyle w:val="Header"/>
            </w:pPr>
            <w:r>
              <w:t>Mã hàng hóa</w:t>
            </w:r>
          </w:p>
        </w:tc>
      </w:tr>
    </w:tbl>
    <w:p w14:paraId="4626715D" w14:textId="77777777" w:rsidR="005D590A" w:rsidRDefault="005D590A">
      <w:pPr>
        <w:pStyle w:val="BodyText"/>
        <w:ind w:firstLine="0"/>
      </w:pPr>
    </w:p>
    <w:p w14:paraId="4BD7CCF5" w14:textId="77777777" w:rsidR="005D590A" w:rsidRDefault="007C04EE">
      <w:pPr>
        <w:pStyle w:val="Heading1"/>
      </w:pPr>
      <w:bookmarkStart w:id="32" w:name="_Toc91701690"/>
      <w:r>
        <w:lastRenderedPageBreak/>
        <w:t>Thành phần giao diện</w:t>
      </w:r>
      <w:bookmarkEnd w:id="32"/>
    </w:p>
    <w:p w14:paraId="30DEBA7B" w14:textId="77777777" w:rsidR="005D590A" w:rsidRDefault="007C04EE">
      <w:pPr>
        <w:pStyle w:val="Heading2"/>
        <w:rPr>
          <w:sz w:val="32"/>
          <w:szCs w:val="32"/>
        </w:rPr>
      </w:pPr>
      <w:bookmarkStart w:id="33" w:name="_Toc91701691"/>
      <w:r>
        <w:rPr>
          <w:sz w:val="32"/>
          <w:szCs w:val="32"/>
        </w:rPr>
        <w:t>Các màn hình nhập liệu</w:t>
      </w:r>
      <w:bookmarkEnd w:id="33"/>
    </w:p>
    <w:p w14:paraId="6BA4D49A" w14:textId="77777777" w:rsidR="005D590A" w:rsidRDefault="007C04EE">
      <w:pPr>
        <w:pStyle w:val="Heading3"/>
      </w:pPr>
      <w:r>
        <w:t>Màn hình nhập liệu đăng ký</w:t>
      </w:r>
    </w:p>
    <w:p w14:paraId="0C7C822A" w14:textId="15157DB0" w:rsidR="00AF76E6" w:rsidRDefault="00347840" w:rsidP="00AF76E6">
      <w:pPr>
        <w:pStyle w:val="BodyText"/>
        <w:keepNext/>
        <w:jc w:val="center"/>
      </w:pPr>
      <w:r>
        <w:rPr>
          <w:noProof/>
        </w:rPr>
        <w:drawing>
          <wp:inline distT="0" distB="0" distL="0" distR="0" wp14:anchorId="74838E65" wp14:editId="4FB28B71">
            <wp:extent cx="3903341" cy="56102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0221" cy="5634486"/>
                    </a:xfrm>
                    <a:prstGeom prst="rect">
                      <a:avLst/>
                    </a:prstGeom>
                  </pic:spPr>
                </pic:pic>
              </a:graphicData>
            </a:graphic>
          </wp:inline>
        </w:drawing>
      </w:r>
    </w:p>
    <w:p w14:paraId="1B065012" w14:textId="446CBBFC" w:rsidR="005D590A" w:rsidRDefault="00AF76E6" w:rsidP="00AF76E6">
      <w:pPr>
        <w:pStyle w:val="Caption"/>
      </w:pPr>
      <w:bookmarkStart w:id="34" w:name="_Toc91701703"/>
      <w:r>
        <w:t xml:space="preserve">Hình </w:t>
      </w:r>
      <w:r w:rsidR="00C71FC3">
        <w:fldChar w:fldCharType="begin"/>
      </w:r>
      <w:r w:rsidR="00C71FC3">
        <w:instrText xml:space="preserve"> STYLEREF 1 \s </w:instrText>
      </w:r>
      <w:r w:rsidR="00C71FC3">
        <w:fldChar w:fldCharType="separate"/>
      </w:r>
      <w:r w:rsidR="0058708A">
        <w:rPr>
          <w:noProof/>
        </w:rPr>
        <w:t>5</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1</w:t>
      </w:r>
      <w:r w:rsidR="00C71FC3">
        <w:rPr>
          <w:noProof/>
        </w:rPr>
        <w:fldChar w:fldCharType="end"/>
      </w:r>
      <w:r>
        <w:t>. Giao diện đăng ký</w:t>
      </w:r>
      <w:bookmarkEnd w:id="34"/>
    </w:p>
    <w:p w14:paraId="7B50CA7F" w14:textId="711D18CB" w:rsidR="005D590A" w:rsidRDefault="007C04EE" w:rsidP="00AF76E6">
      <w:pPr>
        <w:pStyle w:val="Heading3"/>
      </w:pPr>
      <w:r>
        <w:lastRenderedPageBreak/>
        <w:t>Màn hình nhập liệu đăng nhập</w:t>
      </w:r>
    </w:p>
    <w:p w14:paraId="68F3AB61" w14:textId="78B58F9A" w:rsidR="00AF76E6" w:rsidRDefault="00347840" w:rsidP="00AF76E6">
      <w:pPr>
        <w:pStyle w:val="BodyText"/>
        <w:keepNext/>
        <w:jc w:val="center"/>
      </w:pPr>
      <w:r>
        <w:rPr>
          <w:noProof/>
        </w:rPr>
        <w:drawing>
          <wp:inline distT="0" distB="0" distL="0" distR="0" wp14:anchorId="6852F683" wp14:editId="5C8D3E88">
            <wp:extent cx="4667252" cy="666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6443" cy="6694916"/>
                    </a:xfrm>
                    <a:prstGeom prst="rect">
                      <a:avLst/>
                    </a:prstGeom>
                  </pic:spPr>
                </pic:pic>
              </a:graphicData>
            </a:graphic>
          </wp:inline>
        </w:drawing>
      </w:r>
    </w:p>
    <w:p w14:paraId="77DFEB36" w14:textId="16BBD4BF" w:rsidR="005D590A" w:rsidRDefault="00AF76E6" w:rsidP="00150214">
      <w:pPr>
        <w:pStyle w:val="Caption"/>
      </w:pPr>
      <w:bookmarkStart w:id="35" w:name="_Toc91701704"/>
      <w:r>
        <w:t xml:space="preserve">Hình </w:t>
      </w:r>
      <w:r w:rsidR="00C71FC3">
        <w:fldChar w:fldCharType="begin"/>
      </w:r>
      <w:r w:rsidR="00C71FC3">
        <w:instrText xml:space="preserve"> STYLEREF 1 \s </w:instrText>
      </w:r>
      <w:r w:rsidR="00C71FC3">
        <w:fldChar w:fldCharType="separate"/>
      </w:r>
      <w:r w:rsidR="0058708A">
        <w:rPr>
          <w:noProof/>
        </w:rPr>
        <w:t>5</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2</w:t>
      </w:r>
      <w:r w:rsidR="00C71FC3">
        <w:rPr>
          <w:noProof/>
        </w:rPr>
        <w:fldChar w:fldCharType="end"/>
      </w:r>
      <w:r>
        <w:t>. Giao diện đăng nhập</w:t>
      </w:r>
      <w:bookmarkEnd w:id="35"/>
    </w:p>
    <w:p w14:paraId="541E8F9C" w14:textId="15ED1D55" w:rsidR="005D590A" w:rsidRDefault="005D590A" w:rsidP="00150214">
      <w:pPr>
        <w:pStyle w:val="BodyText"/>
        <w:ind w:firstLine="0"/>
      </w:pPr>
    </w:p>
    <w:p w14:paraId="33782F16" w14:textId="77777777" w:rsidR="005D590A" w:rsidRDefault="007C04EE">
      <w:pPr>
        <w:pStyle w:val="Heading3"/>
      </w:pPr>
      <w:r>
        <w:lastRenderedPageBreak/>
        <w:t>Màn hình nhập liệu tìm kiếm</w:t>
      </w:r>
    </w:p>
    <w:p w14:paraId="66C24324" w14:textId="77777777" w:rsidR="00150214" w:rsidRDefault="007C04EE" w:rsidP="00150214">
      <w:pPr>
        <w:pStyle w:val="BodyText"/>
        <w:keepNext/>
        <w:jc w:val="center"/>
      </w:pPr>
      <w:r>
        <w:rPr>
          <w:noProof/>
        </w:rPr>
        <w:drawing>
          <wp:inline distT="0" distB="0" distL="114300" distR="114300" wp14:anchorId="1541EE32" wp14:editId="4019E83B">
            <wp:extent cx="5467350" cy="2905661"/>
            <wp:effectExtent l="0" t="0" r="0" b="952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39"/>
                    <a:stretch>
                      <a:fillRect/>
                    </a:stretch>
                  </pic:blipFill>
                  <pic:spPr>
                    <a:xfrm>
                      <a:off x="0" y="0"/>
                      <a:ext cx="5484141" cy="2914585"/>
                    </a:xfrm>
                    <a:prstGeom prst="rect">
                      <a:avLst/>
                    </a:prstGeom>
                    <a:noFill/>
                    <a:ln>
                      <a:noFill/>
                    </a:ln>
                  </pic:spPr>
                </pic:pic>
              </a:graphicData>
            </a:graphic>
          </wp:inline>
        </w:drawing>
      </w:r>
    </w:p>
    <w:p w14:paraId="27500B6B" w14:textId="68AAC97F" w:rsidR="005D590A" w:rsidRDefault="00150214" w:rsidP="00150214">
      <w:pPr>
        <w:pStyle w:val="Caption"/>
      </w:pPr>
      <w:bookmarkStart w:id="36" w:name="_Toc91701705"/>
      <w:r>
        <w:t xml:space="preserve">Hình </w:t>
      </w:r>
      <w:r w:rsidR="00C71FC3">
        <w:fldChar w:fldCharType="begin"/>
      </w:r>
      <w:r w:rsidR="00C71FC3">
        <w:instrText xml:space="preserve"> STYLEREF 1 \s </w:instrText>
      </w:r>
      <w:r w:rsidR="00C71FC3">
        <w:fldChar w:fldCharType="separate"/>
      </w:r>
      <w:r w:rsidR="0058708A">
        <w:rPr>
          <w:noProof/>
        </w:rPr>
        <w:t>5</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3</w:t>
      </w:r>
      <w:r w:rsidR="00C71FC3">
        <w:rPr>
          <w:noProof/>
        </w:rPr>
        <w:fldChar w:fldCharType="end"/>
      </w:r>
      <w:r>
        <w:t>. Giao diện tìm kiếm sản phẩm</w:t>
      </w:r>
      <w:bookmarkEnd w:id="36"/>
    </w:p>
    <w:p w14:paraId="7A20004D" w14:textId="77777777" w:rsidR="00150214" w:rsidRDefault="00150214" w:rsidP="00150214">
      <w:pPr>
        <w:pStyle w:val="BodyText"/>
        <w:jc w:val="center"/>
      </w:pPr>
    </w:p>
    <w:p w14:paraId="44D2D665" w14:textId="77777777" w:rsidR="005D590A" w:rsidRDefault="007C04EE">
      <w:pPr>
        <w:pStyle w:val="Heading3"/>
      </w:pPr>
      <w:r>
        <w:t>Màn hình nhập liệu đánh giá</w:t>
      </w:r>
    </w:p>
    <w:p w14:paraId="0FAB7AAE" w14:textId="77777777" w:rsidR="00150214" w:rsidRDefault="007C04EE" w:rsidP="00150214">
      <w:pPr>
        <w:pStyle w:val="BodyText"/>
        <w:keepNext/>
      </w:pPr>
      <w:r>
        <w:rPr>
          <w:noProof/>
        </w:rPr>
        <w:drawing>
          <wp:inline distT="0" distB="0" distL="114300" distR="114300" wp14:anchorId="6099EBFB" wp14:editId="5701A91A">
            <wp:extent cx="5796165" cy="2609850"/>
            <wp:effectExtent l="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40"/>
                    <a:stretch>
                      <a:fillRect/>
                    </a:stretch>
                  </pic:blipFill>
                  <pic:spPr>
                    <a:xfrm>
                      <a:off x="0" y="0"/>
                      <a:ext cx="5813305" cy="2617567"/>
                    </a:xfrm>
                    <a:prstGeom prst="rect">
                      <a:avLst/>
                    </a:prstGeom>
                    <a:noFill/>
                    <a:ln>
                      <a:noFill/>
                    </a:ln>
                  </pic:spPr>
                </pic:pic>
              </a:graphicData>
            </a:graphic>
          </wp:inline>
        </w:drawing>
      </w:r>
    </w:p>
    <w:p w14:paraId="0DA0858A" w14:textId="37F20ACB" w:rsidR="005D590A" w:rsidRDefault="00150214" w:rsidP="00150214">
      <w:pPr>
        <w:pStyle w:val="Caption"/>
      </w:pPr>
      <w:bookmarkStart w:id="37" w:name="_Toc91701706"/>
      <w:r>
        <w:t xml:space="preserve">Hình </w:t>
      </w:r>
      <w:r w:rsidR="00C71FC3">
        <w:fldChar w:fldCharType="begin"/>
      </w:r>
      <w:r w:rsidR="00C71FC3">
        <w:instrText xml:space="preserve"> STYLEREF 1 \s </w:instrText>
      </w:r>
      <w:r w:rsidR="00C71FC3">
        <w:fldChar w:fldCharType="separate"/>
      </w:r>
      <w:r w:rsidR="0058708A">
        <w:rPr>
          <w:noProof/>
        </w:rPr>
        <w:t>5</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4</w:t>
      </w:r>
      <w:r w:rsidR="00C71FC3">
        <w:rPr>
          <w:noProof/>
        </w:rPr>
        <w:fldChar w:fldCharType="end"/>
      </w:r>
      <w:r>
        <w:t>. Giao diện đánh giá sản phẩm</w:t>
      </w:r>
      <w:bookmarkEnd w:id="37"/>
    </w:p>
    <w:p w14:paraId="498BAC94" w14:textId="77777777" w:rsidR="00150214" w:rsidRDefault="00150214" w:rsidP="00150214">
      <w:pPr>
        <w:pStyle w:val="BodyText"/>
      </w:pPr>
    </w:p>
    <w:p w14:paraId="5DBDFB7E" w14:textId="284DDF1D" w:rsidR="005D590A" w:rsidRDefault="007C04EE" w:rsidP="00150214">
      <w:pPr>
        <w:pStyle w:val="Heading3"/>
      </w:pPr>
      <w:r>
        <w:lastRenderedPageBreak/>
        <w:t>Màn hình nhập liệu xác nhận đơn hàng và gửi mail</w:t>
      </w:r>
    </w:p>
    <w:p w14:paraId="03836E4B" w14:textId="77777777" w:rsidR="00150214" w:rsidRDefault="007C04EE" w:rsidP="00150214">
      <w:pPr>
        <w:pStyle w:val="BodyText"/>
        <w:keepNext/>
        <w:jc w:val="center"/>
      </w:pPr>
      <w:r>
        <w:rPr>
          <w:noProof/>
        </w:rPr>
        <w:drawing>
          <wp:inline distT="0" distB="0" distL="114300" distR="114300" wp14:anchorId="4CF1F87E" wp14:editId="3442FE0C">
            <wp:extent cx="5010150" cy="2610604"/>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41"/>
                    <a:stretch>
                      <a:fillRect/>
                    </a:stretch>
                  </pic:blipFill>
                  <pic:spPr>
                    <a:xfrm>
                      <a:off x="0" y="0"/>
                      <a:ext cx="5057849" cy="2635458"/>
                    </a:xfrm>
                    <a:prstGeom prst="rect">
                      <a:avLst/>
                    </a:prstGeom>
                    <a:noFill/>
                    <a:ln>
                      <a:noFill/>
                    </a:ln>
                  </pic:spPr>
                </pic:pic>
              </a:graphicData>
            </a:graphic>
          </wp:inline>
        </w:drawing>
      </w:r>
    </w:p>
    <w:p w14:paraId="3820E53E" w14:textId="54BE2F24" w:rsidR="00150214" w:rsidRPr="00150214" w:rsidRDefault="00150214" w:rsidP="00150214">
      <w:pPr>
        <w:pStyle w:val="Caption"/>
      </w:pPr>
      <w:bookmarkStart w:id="38" w:name="_Toc91701707"/>
      <w:r>
        <w:t xml:space="preserve">Hình </w:t>
      </w:r>
      <w:r w:rsidR="00C71FC3">
        <w:fldChar w:fldCharType="begin"/>
      </w:r>
      <w:r w:rsidR="00C71FC3">
        <w:instrText xml:space="preserve"> STYLEREF 1 \s </w:instrText>
      </w:r>
      <w:r w:rsidR="00C71FC3">
        <w:fldChar w:fldCharType="separate"/>
      </w:r>
      <w:r w:rsidR="0058708A">
        <w:rPr>
          <w:noProof/>
        </w:rPr>
        <w:t>5</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5</w:t>
      </w:r>
      <w:r w:rsidR="00C71FC3">
        <w:rPr>
          <w:noProof/>
        </w:rPr>
        <w:fldChar w:fldCharType="end"/>
      </w:r>
      <w:r>
        <w:t>. Giao diện nhập liệu thông tin khách hàng</w:t>
      </w:r>
      <w:bookmarkEnd w:id="38"/>
    </w:p>
    <w:p w14:paraId="3BC5A67C" w14:textId="77777777" w:rsidR="005D590A" w:rsidRDefault="007C04EE">
      <w:pPr>
        <w:pStyle w:val="Heading2"/>
        <w:rPr>
          <w:sz w:val="32"/>
          <w:szCs w:val="32"/>
        </w:rPr>
      </w:pPr>
      <w:bookmarkStart w:id="39" w:name="_Toc91701692"/>
      <w:r>
        <w:rPr>
          <w:sz w:val="32"/>
          <w:szCs w:val="32"/>
        </w:rPr>
        <w:t>Tạo báo cáo</w:t>
      </w:r>
      <w:bookmarkEnd w:id="39"/>
    </w:p>
    <w:p w14:paraId="6C085298" w14:textId="1A639E1D" w:rsidR="005D590A" w:rsidRDefault="007C04EE" w:rsidP="00150214">
      <w:pPr>
        <w:pStyle w:val="Heading3"/>
      </w:pPr>
      <w:r>
        <w:t>Tạo báo cáo tìm kiếm sản phẩm</w:t>
      </w:r>
    </w:p>
    <w:p w14:paraId="6BB55AFC" w14:textId="77777777" w:rsidR="00150214" w:rsidRDefault="007C04EE" w:rsidP="00150214">
      <w:pPr>
        <w:pStyle w:val="BodyText"/>
        <w:keepNext/>
      </w:pPr>
      <w:r>
        <w:rPr>
          <w:noProof/>
        </w:rPr>
        <w:drawing>
          <wp:inline distT="0" distB="0" distL="114300" distR="114300" wp14:anchorId="44F937BF" wp14:editId="2DC24BE8">
            <wp:extent cx="5179090" cy="2533650"/>
            <wp:effectExtent l="0" t="0" r="254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42"/>
                    <a:stretch>
                      <a:fillRect/>
                    </a:stretch>
                  </pic:blipFill>
                  <pic:spPr>
                    <a:xfrm>
                      <a:off x="0" y="0"/>
                      <a:ext cx="5201514" cy="2544620"/>
                    </a:xfrm>
                    <a:prstGeom prst="rect">
                      <a:avLst/>
                    </a:prstGeom>
                    <a:noFill/>
                    <a:ln>
                      <a:noFill/>
                    </a:ln>
                  </pic:spPr>
                </pic:pic>
              </a:graphicData>
            </a:graphic>
          </wp:inline>
        </w:drawing>
      </w:r>
    </w:p>
    <w:p w14:paraId="16557F4B" w14:textId="746D2F30" w:rsidR="005D590A" w:rsidRDefault="00150214" w:rsidP="00150214">
      <w:pPr>
        <w:pStyle w:val="Caption"/>
      </w:pPr>
      <w:bookmarkStart w:id="40" w:name="_Toc91701708"/>
      <w:r>
        <w:t xml:space="preserve">Hình </w:t>
      </w:r>
      <w:r w:rsidR="00C71FC3">
        <w:fldChar w:fldCharType="begin"/>
      </w:r>
      <w:r w:rsidR="00C71FC3">
        <w:instrText xml:space="preserve"> STYLEREF 1 \s </w:instrText>
      </w:r>
      <w:r w:rsidR="00C71FC3">
        <w:fldChar w:fldCharType="separate"/>
      </w:r>
      <w:r w:rsidR="0058708A">
        <w:rPr>
          <w:noProof/>
        </w:rPr>
        <w:t>5</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6</w:t>
      </w:r>
      <w:r w:rsidR="00C71FC3">
        <w:rPr>
          <w:noProof/>
        </w:rPr>
        <w:fldChar w:fldCharType="end"/>
      </w:r>
      <w:r>
        <w:t>. Giao diện xuất kết quả tìm kiếm</w:t>
      </w:r>
      <w:bookmarkEnd w:id="40"/>
    </w:p>
    <w:p w14:paraId="69010D47" w14:textId="77777777" w:rsidR="005D590A" w:rsidRDefault="007C04EE">
      <w:pPr>
        <w:pStyle w:val="Heading3"/>
      </w:pPr>
      <w:r>
        <w:lastRenderedPageBreak/>
        <w:t>Tạo báo cáo chi tiết sản phẩm</w:t>
      </w:r>
    </w:p>
    <w:p w14:paraId="68673D00" w14:textId="77777777" w:rsidR="005D590A" w:rsidRDefault="005D590A">
      <w:pPr>
        <w:pStyle w:val="BodyText"/>
      </w:pPr>
    </w:p>
    <w:p w14:paraId="1014E526" w14:textId="77777777" w:rsidR="007A6F34" w:rsidRDefault="007A6F34" w:rsidP="007A6F34">
      <w:pPr>
        <w:pStyle w:val="BodyText"/>
        <w:keepNext/>
        <w:jc w:val="center"/>
      </w:pPr>
      <w:r>
        <w:rPr>
          <w:noProof/>
        </w:rPr>
        <w:drawing>
          <wp:inline distT="0" distB="0" distL="0" distR="0" wp14:anchorId="61A499F7" wp14:editId="4CBCF242">
            <wp:extent cx="5706673" cy="71913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6218" cy="7216005"/>
                    </a:xfrm>
                    <a:prstGeom prst="rect">
                      <a:avLst/>
                    </a:prstGeom>
                  </pic:spPr>
                </pic:pic>
              </a:graphicData>
            </a:graphic>
          </wp:inline>
        </w:drawing>
      </w:r>
    </w:p>
    <w:p w14:paraId="5B9C0B88" w14:textId="22F2DC4D" w:rsidR="005D590A" w:rsidRDefault="007A6F34" w:rsidP="007A6F34">
      <w:pPr>
        <w:pStyle w:val="Caption"/>
      </w:pPr>
      <w:bookmarkStart w:id="41" w:name="_Toc91701709"/>
      <w:r>
        <w:t xml:space="preserve">Hình </w:t>
      </w:r>
      <w:r w:rsidR="00C71FC3">
        <w:fldChar w:fldCharType="begin"/>
      </w:r>
      <w:r w:rsidR="00C71FC3">
        <w:instrText xml:space="preserve"> STYLEREF 1 \s </w:instrText>
      </w:r>
      <w:r w:rsidR="00C71FC3">
        <w:fldChar w:fldCharType="separate"/>
      </w:r>
      <w:r w:rsidR="0058708A">
        <w:rPr>
          <w:noProof/>
        </w:rPr>
        <w:t>5</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7</w:t>
      </w:r>
      <w:r w:rsidR="00C71FC3">
        <w:rPr>
          <w:noProof/>
        </w:rPr>
        <w:fldChar w:fldCharType="end"/>
      </w:r>
      <w:r>
        <w:t>. Giao diện chi tiết sản phẩm</w:t>
      </w:r>
      <w:bookmarkEnd w:id="41"/>
    </w:p>
    <w:p w14:paraId="0C7334C7" w14:textId="77777777" w:rsidR="005D590A" w:rsidRDefault="007C04EE">
      <w:pPr>
        <w:pStyle w:val="Heading3"/>
      </w:pPr>
      <w:r>
        <w:lastRenderedPageBreak/>
        <w:t>Tạo báo cáo chi tiết đơn hàng</w:t>
      </w:r>
    </w:p>
    <w:p w14:paraId="4CB71F04" w14:textId="4ECBC659" w:rsidR="007A6F34" w:rsidRDefault="007A6F34" w:rsidP="007A6F34">
      <w:pPr>
        <w:pStyle w:val="BodyText"/>
        <w:keepNext/>
        <w:jc w:val="center"/>
      </w:pPr>
      <w:r>
        <w:rPr>
          <w:noProof/>
        </w:rPr>
        <w:drawing>
          <wp:inline distT="0" distB="0" distL="0" distR="0" wp14:anchorId="7A851B78" wp14:editId="468963B8">
            <wp:extent cx="5760085" cy="22523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252345"/>
                    </a:xfrm>
                    <a:prstGeom prst="rect">
                      <a:avLst/>
                    </a:prstGeom>
                  </pic:spPr>
                </pic:pic>
              </a:graphicData>
            </a:graphic>
          </wp:inline>
        </w:drawing>
      </w:r>
    </w:p>
    <w:p w14:paraId="3ABC7E00" w14:textId="6394D233" w:rsidR="005D590A" w:rsidRDefault="007A6F34" w:rsidP="007A6F34">
      <w:pPr>
        <w:pStyle w:val="Caption"/>
      </w:pPr>
      <w:bookmarkStart w:id="42" w:name="_Toc91701710"/>
      <w:r>
        <w:t xml:space="preserve">Hình </w:t>
      </w:r>
      <w:r w:rsidR="00C71FC3">
        <w:fldChar w:fldCharType="begin"/>
      </w:r>
      <w:r w:rsidR="00C71FC3">
        <w:instrText xml:space="preserve"> STYLEREF 1 \s </w:instrText>
      </w:r>
      <w:r w:rsidR="00C71FC3">
        <w:fldChar w:fldCharType="separate"/>
      </w:r>
      <w:r w:rsidR="0058708A">
        <w:rPr>
          <w:noProof/>
        </w:rPr>
        <w:t>5</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8</w:t>
      </w:r>
      <w:r w:rsidR="00C71FC3">
        <w:rPr>
          <w:noProof/>
        </w:rPr>
        <w:fldChar w:fldCharType="end"/>
      </w:r>
      <w:r>
        <w:t>. Giao diện chi tiết đơn hàng</w:t>
      </w:r>
      <w:bookmarkEnd w:id="42"/>
    </w:p>
    <w:p w14:paraId="6C3A9951" w14:textId="77777777" w:rsidR="005D590A" w:rsidRDefault="007C04EE">
      <w:pPr>
        <w:pStyle w:val="Heading3"/>
      </w:pPr>
      <w:r>
        <w:t>Tạo báo cáo đánh giá sản phẩm</w:t>
      </w:r>
    </w:p>
    <w:p w14:paraId="1F18B808" w14:textId="77777777" w:rsidR="005D590A" w:rsidRDefault="005D590A">
      <w:pPr>
        <w:pStyle w:val="BodyText"/>
      </w:pPr>
    </w:p>
    <w:p w14:paraId="2A60BE7C" w14:textId="77777777" w:rsidR="007A6F34" w:rsidRDefault="007C04EE" w:rsidP="007A6F34">
      <w:pPr>
        <w:pStyle w:val="BodyText"/>
        <w:keepNext/>
        <w:jc w:val="center"/>
      </w:pPr>
      <w:r>
        <w:rPr>
          <w:noProof/>
        </w:rPr>
        <w:drawing>
          <wp:inline distT="0" distB="0" distL="114300" distR="114300" wp14:anchorId="79AEF86D" wp14:editId="7A2A224A">
            <wp:extent cx="5483417" cy="3143250"/>
            <wp:effectExtent l="0" t="0" r="3175"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45"/>
                    <a:stretch>
                      <a:fillRect/>
                    </a:stretch>
                  </pic:blipFill>
                  <pic:spPr>
                    <a:xfrm>
                      <a:off x="0" y="0"/>
                      <a:ext cx="5495496" cy="3150174"/>
                    </a:xfrm>
                    <a:prstGeom prst="rect">
                      <a:avLst/>
                    </a:prstGeom>
                    <a:noFill/>
                    <a:ln>
                      <a:noFill/>
                    </a:ln>
                  </pic:spPr>
                </pic:pic>
              </a:graphicData>
            </a:graphic>
          </wp:inline>
        </w:drawing>
      </w:r>
    </w:p>
    <w:p w14:paraId="1258CB46" w14:textId="76B83664" w:rsidR="005D590A" w:rsidRDefault="007A6F34" w:rsidP="007A6F34">
      <w:pPr>
        <w:pStyle w:val="Caption"/>
      </w:pPr>
      <w:bookmarkStart w:id="43" w:name="_Toc91701711"/>
      <w:r>
        <w:t xml:space="preserve">Hình </w:t>
      </w:r>
      <w:r w:rsidR="00C71FC3">
        <w:fldChar w:fldCharType="begin"/>
      </w:r>
      <w:r w:rsidR="00C71FC3">
        <w:instrText xml:space="preserve"> STYLEREF 1 \s </w:instrText>
      </w:r>
      <w:r w:rsidR="00C71FC3">
        <w:fldChar w:fldCharType="separate"/>
      </w:r>
      <w:r w:rsidR="0058708A">
        <w:rPr>
          <w:noProof/>
        </w:rPr>
        <w:t>5</w:t>
      </w:r>
      <w:r w:rsidR="00C71FC3">
        <w:rPr>
          <w:noProof/>
        </w:rPr>
        <w:fldChar w:fldCharType="end"/>
      </w:r>
      <w:r w:rsidR="0058708A">
        <w:t>.</w:t>
      </w:r>
      <w:r w:rsidR="00C71FC3">
        <w:fldChar w:fldCharType="begin"/>
      </w:r>
      <w:r w:rsidR="00C71FC3">
        <w:instrText xml:space="preserve"> SEQ Hình \* ARABIC \s 1 </w:instrText>
      </w:r>
      <w:r w:rsidR="00C71FC3">
        <w:fldChar w:fldCharType="separate"/>
      </w:r>
      <w:r w:rsidR="0058708A">
        <w:rPr>
          <w:noProof/>
        </w:rPr>
        <w:t>9</w:t>
      </w:r>
      <w:r w:rsidR="00C71FC3">
        <w:rPr>
          <w:noProof/>
        </w:rPr>
        <w:fldChar w:fldCharType="end"/>
      </w:r>
      <w:r>
        <w:t>. Giao diện xuất kết quả đánh giá</w:t>
      </w:r>
      <w:bookmarkEnd w:id="43"/>
      <w:r>
        <w:t xml:space="preserve"> </w:t>
      </w:r>
    </w:p>
    <w:p w14:paraId="737AF107" w14:textId="77777777" w:rsidR="005D590A" w:rsidRDefault="007C04EE">
      <w:pPr>
        <w:pStyle w:val="Heading3"/>
      </w:pPr>
      <w:r>
        <w:lastRenderedPageBreak/>
        <w:t>Tạo báo cáo xem giỏ hàng</w:t>
      </w:r>
    </w:p>
    <w:p w14:paraId="4E7D8703" w14:textId="77777777" w:rsidR="005D590A" w:rsidRDefault="005D590A">
      <w:pPr>
        <w:pStyle w:val="BodyText"/>
      </w:pPr>
    </w:p>
    <w:p w14:paraId="1B41FB48" w14:textId="698226FD" w:rsidR="0058708A" w:rsidRDefault="0058708A" w:rsidP="0058708A">
      <w:pPr>
        <w:pStyle w:val="BodyText"/>
        <w:keepNext/>
      </w:pPr>
      <w:r>
        <w:rPr>
          <w:noProof/>
        </w:rPr>
        <w:drawing>
          <wp:inline distT="0" distB="0" distL="0" distR="0" wp14:anchorId="411EA5FB" wp14:editId="66DDEDB2">
            <wp:extent cx="5760085" cy="1892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892300"/>
                    </a:xfrm>
                    <a:prstGeom prst="rect">
                      <a:avLst/>
                    </a:prstGeom>
                  </pic:spPr>
                </pic:pic>
              </a:graphicData>
            </a:graphic>
          </wp:inline>
        </w:drawing>
      </w:r>
    </w:p>
    <w:p w14:paraId="7CACE05B" w14:textId="5CEF81D9" w:rsidR="0058708A" w:rsidRPr="0058708A" w:rsidRDefault="0058708A" w:rsidP="0058708A">
      <w:pPr>
        <w:pStyle w:val="Caption"/>
      </w:pPr>
      <w:bookmarkStart w:id="44" w:name="_Toc91701712"/>
      <w:r>
        <w:t xml:space="preserve">Hình </w:t>
      </w:r>
      <w:r w:rsidR="00C71FC3">
        <w:fldChar w:fldCharType="begin"/>
      </w:r>
      <w:r w:rsidR="00C71FC3">
        <w:instrText xml:space="preserve"> STYLEREF 1 \s </w:instrText>
      </w:r>
      <w:r w:rsidR="00C71FC3">
        <w:fldChar w:fldCharType="separate"/>
      </w:r>
      <w:r>
        <w:rPr>
          <w:noProof/>
        </w:rPr>
        <w:t>5</w:t>
      </w:r>
      <w:r w:rsidR="00C71FC3">
        <w:rPr>
          <w:noProof/>
        </w:rPr>
        <w:fldChar w:fldCharType="end"/>
      </w:r>
      <w:r>
        <w:t>.</w:t>
      </w:r>
      <w:r w:rsidR="00C71FC3">
        <w:fldChar w:fldCharType="begin"/>
      </w:r>
      <w:r w:rsidR="00C71FC3">
        <w:instrText xml:space="preserve"> SEQ Hình \* ARABIC \s 1 </w:instrText>
      </w:r>
      <w:r w:rsidR="00C71FC3">
        <w:fldChar w:fldCharType="separate"/>
      </w:r>
      <w:r>
        <w:rPr>
          <w:noProof/>
        </w:rPr>
        <w:t>10</w:t>
      </w:r>
      <w:r w:rsidR="00C71FC3">
        <w:rPr>
          <w:noProof/>
        </w:rPr>
        <w:fldChar w:fldCharType="end"/>
      </w:r>
      <w:r>
        <w:t>. Giao diện xem giỏ hàng</w:t>
      </w:r>
      <w:bookmarkEnd w:id="44"/>
    </w:p>
    <w:p w14:paraId="70B4BE0A" w14:textId="77777777" w:rsidR="005D590A" w:rsidRDefault="007C04EE">
      <w:pPr>
        <w:pStyle w:val="Heading2"/>
        <w:rPr>
          <w:sz w:val="32"/>
          <w:szCs w:val="32"/>
        </w:rPr>
      </w:pPr>
      <w:bookmarkStart w:id="45" w:name="_Toc91701693"/>
      <w:r>
        <w:rPr>
          <w:sz w:val="32"/>
          <w:szCs w:val="32"/>
        </w:rPr>
        <w:t>Tiện ích</w:t>
      </w:r>
      <w:bookmarkEnd w:id="45"/>
    </w:p>
    <w:p w14:paraId="60EB8B87" w14:textId="77777777" w:rsidR="005D590A" w:rsidRDefault="007C04EE">
      <w:pPr>
        <w:pStyle w:val="Heading3"/>
      </w:pPr>
      <w:r>
        <w:t>Import/export</w:t>
      </w:r>
    </w:p>
    <w:p w14:paraId="4754AAA9" w14:textId="041D45E3" w:rsidR="005D590A" w:rsidRDefault="007C04EE" w:rsidP="0058708A">
      <w:pPr>
        <w:pStyle w:val="BodyText"/>
        <w:numPr>
          <w:ilvl w:val="0"/>
          <w:numId w:val="34"/>
        </w:numPr>
        <w:ind w:left="720" w:hanging="90"/>
      </w:pPr>
      <w:r>
        <w:t>Người dùng có nhu cầu sử dụng trang web nên đăng ký để là thành viên của trang web</w:t>
      </w:r>
    </w:p>
    <w:p w14:paraId="1623EF76" w14:textId="0690BF8F" w:rsidR="005D590A" w:rsidRDefault="0058708A" w:rsidP="0058708A">
      <w:pPr>
        <w:pStyle w:val="BodyText"/>
        <w:jc w:val="center"/>
      </w:pPr>
      <w:r>
        <w:rPr>
          <w:noProof/>
        </w:rPr>
        <w:drawing>
          <wp:inline distT="0" distB="0" distL="0" distR="0" wp14:anchorId="658974D3" wp14:editId="1350AFA8">
            <wp:extent cx="5219700" cy="25784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5879" cy="2581542"/>
                    </a:xfrm>
                    <a:prstGeom prst="rect">
                      <a:avLst/>
                    </a:prstGeom>
                  </pic:spPr>
                </pic:pic>
              </a:graphicData>
            </a:graphic>
          </wp:inline>
        </w:drawing>
      </w:r>
    </w:p>
    <w:p w14:paraId="7A118027" w14:textId="77777777" w:rsidR="0058708A" w:rsidRDefault="0058708A" w:rsidP="0058708A">
      <w:pPr>
        <w:pStyle w:val="BodyText"/>
        <w:jc w:val="center"/>
      </w:pPr>
    </w:p>
    <w:p w14:paraId="03D82166" w14:textId="1163890C" w:rsidR="0058708A" w:rsidRDefault="0058708A" w:rsidP="0058708A">
      <w:pPr>
        <w:pStyle w:val="BodyText"/>
        <w:numPr>
          <w:ilvl w:val="0"/>
          <w:numId w:val="34"/>
        </w:numPr>
        <w:ind w:left="720" w:hanging="90"/>
      </w:pPr>
      <w:r>
        <w:lastRenderedPageBreak/>
        <w:t>Sau khi đăng ký thành công</w:t>
      </w:r>
    </w:p>
    <w:p w14:paraId="3441ECA8" w14:textId="77777777" w:rsidR="005D590A" w:rsidRDefault="007C04EE">
      <w:pPr>
        <w:pStyle w:val="BodyText"/>
      </w:pPr>
      <w:r>
        <w:rPr>
          <w:noProof/>
        </w:rPr>
        <w:drawing>
          <wp:inline distT="0" distB="0" distL="114300" distR="114300" wp14:anchorId="10A61C42" wp14:editId="4F96DC41">
            <wp:extent cx="5758815" cy="2947035"/>
            <wp:effectExtent l="0" t="0" r="190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48"/>
                    <a:stretch>
                      <a:fillRect/>
                    </a:stretch>
                  </pic:blipFill>
                  <pic:spPr>
                    <a:xfrm>
                      <a:off x="0" y="0"/>
                      <a:ext cx="5758815" cy="2947035"/>
                    </a:xfrm>
                    <a:prstGeom prst="rect">
                      <a:avLst/>
                    </a:prstGeom>
                    <a:noFill/>
                    <a:ln>
                      <a:noFill/>
                    </a:ln>
                  </pic:spPr>
                </pic:pic>
              </a:graphicData>
            </a:graphic>
          </wp:inline>
        </w:drawing>
      </w:r>
    </w:p>
    <w:p w14:paraId="6020B861" w14:textId="77777777" w:rsidR="005D590A" w:rsidRDefault="005D590A">
      <w:pPr>
        <w:pStyle w:val="BodyText"/>
      </w:pPr>
    </w:p>
    <w:p w14:paraId="5BA64F3C" w14:textId="6407E756" w:rsidR="0058708A" w:rsidRDefault="0058708A" w:rsidP="0058708A">
      <w:pPr>
        <w:pStyle w:val="BodyText"/>
        <w:numPr>
          <w:ilvl w:val="0"/>
          <w:numId w:val="34"/>
        </w:numPr>
        <w:ind w:left="720" w:hanging="90"/>
      </w:pPr>
      <w:r>
        <w:t>Khách hàng có thể đăng nhập</w:t>
      </w:r>
    </w:p>
    <w:p w14:paraId="704B4845" w14:textId="41358721" w:rsidR="005D590A" w:rsidRDefault="00887396" w:rsidP="00887396">
      <w:pPr>
        <w:pStyle w:val="BodyText"/>
        <w:jc w:val="center"/>
      </w:pPr>
      <w:r>
        <w:rPr>
          <w:noProof/>
        </w:rPr>
        <w:drawing>
          <wp:inline distT="0" distB="0" distL="0" distR="0" wp14:anchorId="3D8DE01E" wp14:editId="5541658F">
            <wp:extent cx="5438775" cy="223774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8775" cy="2237740"/>
                    </a:xfrm>
                    <a:prstGeom prst="rect">
                      <a:avLst/>
                    </a:prstGeom>
                  </pic:spPr>
                </pic:pic>
              </a:graphicData>
            </a:graphic>
          </wp:inline>
        </w:drawing>
      </w:r>
    </w:p>
    <w:p w14:paraId="524A4D88" w14:textId="50B8C4BB" w:rsidR="00887396" w:rsidRDefault="00887396">
      <w:pPr>
        <w:pStyle w:val="BodyText"/>
      </w:pPr>
    </w:p>
    <w:p w14:paraId="5B600FF3" w14:textId="0275EB24" w:rsidR="00887396" w:rsidRDefault="00887396">
      <w:pPr>
        <w:pStyle w:val="BodyText"/>
      </w:pPr>
    </w:p>
    <w:p w14:paraId="00CA71A4" w14:textId="246C2F8C" w:rsidR="00887396" w:rsidRDefault="00887396">
      <w:pPr>
        <w:pStyle w:val="BodyText"/>
      </w:pPr>
    </w:p>
    <w:p w14:paraId="6568D650" w14:textId="0A5C30FA" w:rsidR="00887396" w:rsidRDefault="00887396">
      <w:pPr>
        <w:pStyle w:val="BodyText"/>
      </w:pPr>
    </w:p>
    <w:p w14:paraId="0DCF9A87" w14:textId="77777777" w:rsidR="00887396" w:rsidRDefault="00887396">
      <w:pPr>
        <w:pStyle w:val="BodyText"/>
      </w:pPr>
    </w:p>
    <w:p w14:paraId="6537C22D" w14:textId="2C4B5645" w:rsidR="00887396" w:rsidRDefault="00887396" w:rsidP="00887396">
      <w:pPr>
        <w:pStyle w:val="BodyText"/>
        <w:numPr>
          <w:ilvl w:val="0"/>
          <w:numId w:val="34"/>
        </w:numPr>
        <w:ind w:left="720" w:hanging="90"/>
      </w:pPr>
      <w:r>
        <w:lastRenderedPageBreak/>
        <w:t>Vào giao diện chính để lựa chọn sản phẩm</w:t>
      </w:r>
    </w:p>
    <w:p w14:paraId="5CE55818" w14:textId="77777777" w:rsidR="005D590A" w:rsidRDefault="007C04EE">
      <w:pPr>
        <w:pStyle w:val="BodyText"/>
      </w:pPr>
      <w:r>
        <w:rPr>
          <w:noProof/>
        </w:rPr>
        <w:drawing>
          <wp:inline distT="0" distB="0" distL="114300" distR="114300" wp14:anchorId="79195FFA" wp14:editId="5D840389">
            <wp:extent cx="5755005" cy="2916555"/>
            <wp:effectExtent l="0" t="0" r="5715" b="9525"/>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pic:cNvPicPr>
                      <a:picLocks noChangeAspect="1"/>
                    </pic:cNvPicPr>
                  </pic:nvPicPr>
                  <pic:blipFill>
                    <a:blip r:embed="rId50"/>
                    <a:stretch>
                      <a:fillRect/>
                    </a:stretch>
                  </pic:blipFill>
                  <pic:spPr>
                    <a:xfrm>
                      <a:off x="0" y="0"/>
                      <a:ext cx="5755005" cy="2916555"/>
                    </a:xfrm>
                    <a:prstGeom prst="rect">
                      <a:avLst/>
                    </a:prstGeom>
                    <a:noFill/>
                    <a:ln>
                      <a:noFill/>
                    </a:ln>
                  </pic:spPr>
                </pic:pic>
              </a:graphicData>
            </a:graphic>
          </wp:inline>
        </w:drawing>
      </w:r>
    </w:p>
    <w:p w14:paraId="15BB8C95" w14:textId="6D2204BF" w:rsidR="00887396" w:rsidRDefault="00887396" w:rsidP="00887396">
      <w:pPr>
        <w:pStyle w:val="BodyText"/>
        <w:numPr>
          <w:ilvl w:val="0"/>
          <w:numId w:val="34"/>
        </w:numPr>
        <w:ind w:left="720" w:hanging="90"/>
      </w:pPr>
      <w:r>
        <w:t>Khách hàng chọn sản phẩm bất kì , sau đó màn hình sẽ chuyển qua</w:t>
      </w:r>
      <w:r w:rsidR="008C494C">
        <w:t xml:space="preserve"> trang</w:t>
      </w:r>
      <w:r>
        <w:t xml:space="preserve"> chi tiết sản phẩm mà khách hàng vừa chọn.</w:t>
      </w:r>
    </w:p>
    <w:p w14:paraId="4FDD2A66" w14:textId="0E522590" w:rsidR="005D590A" w:rsidRDefault="007C04EE">
      <w:pPr>
        <w:pStyle w:val="BodyText"/>
      </w:pPr>
      <w:r>
        <w:rPr>
          <w:noProof/>
        </w:rPr>
        <w:drawing>
          <wp:inline distT="0" distB="0" distL="114300" distR="114300" wp14:anchorId="2C889994" wp14:editId="50369B68">
            <wp:extent cx="5760085" cy="2638425"/>
            <wp:effectExtent l="0" t="0" r="0" b="9525"/>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7"/>
                    <pic:cNvPicPr>
                      <a:picLocks noChangeAspect="1"/>
                    </pic:cNvPicPr>
                  </pic:nvPicPr>
                  <pic:blipFill>
                    <a:blip r:embed="rId51"/>
                    <a:stretch>
                      <a:fillRect/>
                    </a:stretch>
                  </pic:blipFill>
                  <pic:spPr>
                    <a:xfrm>
                      <a:off x="0" y="0"/>
                      <a:ext cx="5760085" cy="2638425"/>
                    </a:xfrm>
                    <a:prstGeom prst="rect">
                      <a:avLst/>
                    </a:prstGeom>
                    <a:noFill/>
                    <a:ln>
                      <a:noFill/>
                    </a:ln>
                  </pic:spPr>
                </pic:pic>
              </a:graphicData>
            </a:graphic>
          </wp:inline>
        </w:drawing>
      </w:r>
    </w:p>
    <w:p w14:paraId="0077BA4A" w14:textId="201A3524" w:rsidR="00E15CB6" w:rsidRDefault="00E15CB6">
      <w:pPr>
        <w:pStyle w:val="BodyText"/>
      </w:pPr>
    </w:p>
    <w:p w14:paraId="2860B393" w14:textId="428B100E" w:rsidR="00E15CB6" w:rsidRDefault="00E15CB6">
      <w:pPr>
        <w:pStyle w:val="BodyText"/>
      </w:pPr>
    </w:p>
    <w:p w14:paraId="6BF3CE16" w14:textId="62FA0D0E" w:rsidR="00E15CB6" w:rsidRDefault="00E15CB6">
      <w:pPr>
        <w:pStyle w:val="BodyText"/>
      </w:pPr>
    </w:p>
    <w:p w14:paraId="42DFF6AF" w14:textId="063D6A0B" w:rsidR="00E15CB6" w:rsidRDefault="00E15CB6" w:rsidP="00E15CB6">
      <w:pPr>
        <w:pStyle w:val="BodyText"/>
        <w:ind w:firstLine="0"/>
      </w:pPr>
    </w:p>
    <w:p w14:paraId="21D60E13" w14:textId="73250444" w:rsidR="00E15CB6" w:rsidRDefault="00E15CB6" w:rsidP="00E15CB6">
      <w:pPr>
        <w:pStyle w:val="BodyText"/>
        <w:numPr>
          <w:ilvl w:val="0"/>
          <w:numId w:val="34"/>
        </w:numPr>
        <w:ind w:left="720" w:hanging="90"/>
      </w:pPr>
      <w:r>
        <w:lastRenderedPageBreak/>
        <w:t>Khách hàng có thể xem được thông tin sản phẩm (giá sản phẩm,thông số,..) và các đánh giá của khách hàng khác để quyết định  xem có nên lựa chọn sản phẩm hay không</w:t>
      </w:r>
    </w:p>
    <w:p w14:paraId="74CACEF9" w14:textId="77777777" w:rsidR="005D590A" w:rsidRDefault="007C04EE" w:rsidP="00E15CB6">
      <w:pPr>
        <w:pStyle w:val="BodyText"/>
        <w:jc w:val="center"/>
      </w:pPr>
      <w:r>
        <w:rPr>
          <w:noProof/>
        </w:rPr>
        <w:drawing>
          <wp:inline distT="0" distB="0" distL="114300" distR="114300" wp14:anchorId="1F706B41" wp14:editId="61A4D2E9">
            <wp:extent cx="5591175" cy="3979548"/>
            <wp:effectExtent l="0" t="0" r="0" b="1905"/>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8"/>
                    <pic:cNvPicPr>
                      <a:picLocks noChangeAspect="1"/>
                    </pic:cNvPicPr>
                  </pic:nvPicPr>
                  <pic:blipFill>
                    <a:blip r:embed="rId52"/>
                    <a:stretch>
                      <a:fillRect/>
                    </a:stretch>
                  </pic:blipFill>
                  <pic:spPr>
                    <a:xfrm>
                      <a:off x="0" y="0"/>
                      <a:ext cx="5596435" cy="3983292"/>
                    </a:xfrm>
                    <a:prstGeom prst="rect">
                      <a:avLst/>
                    </a:prstGeom>
                    <a:noFill/>
                    <a:ln>
                      <a:noFill/>
                    </a:ln>
                  </pic:spPr>
                </pic:pic>
              </a:graphicData>
            </a:graphic>
          </wp:inline>
        </w:drawing>
      </w:r>
    </w:p>
    <w:p w14:paraId="23731115" w14:textId="77777777" w:rsidR="005D590A" w:rsidRDefault="005D590A">
      <w:pPr>
        <w:pStyle w:val="BodyText"/>
      </w:pPr>
    </w:p>
    <w:p w14:paraId="10631864" w14:textId="3EB3BCDB" w:rsidR="005D590A" w:rsidRDefault="007C04EE" w:rsidP="00E15CB6">
      <w:pPr>
        <w:pStyle w:val="BodyText"/>
        <w:numPr>
          <w:ilvl w:val="0"/>
          <w:numId w:val="35"/>
        </w:numPr>
        <w:ind w:left="720" w:hanging="90"/>
      </w:pPr>
      <w:r>
        <w:t>Sau khi chọn mua ,sản phẩm sẽ được gửi qua giỏ hàng,tại đây khách hàng có thể xem số lượng ,đơn giá và t</w:t>
      </w:r>
      <w:r w:rsidR="00E15CB6">
        <w:t>ổ</w:t>
      </w:r>
      <w:r>
        <w:t>ng tiền của sản phẩm</w:t>
      </w:r>
    </w:p>
    <w:p w14:paraId="44AB6BED" w14:textId="40E6149F" w:rsidR="005D590A" w:rsidRDefault="007C04EE">
      <w:pPr>
        <w:pStyle w:val="BodyText"/>
      </w:pPr>
      <w:r>
        <w:rPr>
          <w:noProof/>
        </w:rPr>
        <w:drawing>
          <wp:inline distT="0" distB="0" distL="114300" distR="114300" wp14:anchorId="4A37B46A" wp14:editId="4553A73C">
            <wp:extent cx="5758180" cy="1304925"/>
            <wp:effectExtent l="0" t="0" r="0" b="9525"/>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9"/>
                    <pic:cNvPicPr>
                      <a:picLocks noChangeAspect="1"/>
                    </pic:cNvPicPr>
                  </pic:nvPicPr>
                  <pic:blipFill>
                    <a:blip r:embed="rId53"/>
                    <a:stretch>
                      <a:fillRect/>
                    </a:stretch>
                  </pic:blipFill>
                  <pic:spPr>
                    <a:xfrm>
                      <a:off x="0" y="0"/>
                      <a:ext cx="5758180" cy="1304925"/>
                    </a:xfrm>
                    <a:prstGeom prst="rect">
                      <a:avLst/>
                    </a:prstGeom>
                    <a:noFill/>
                    <a:ln>
                      <a:noFill/>
                    </a:ln>
                  </pic:spPr>
                </pic:pic>
              </a:graphicData>
            </a:graphic>
          </wp:inline>
        </w:drawing>
      </w:r>
    </w:p>
    <w:p w14:paraId="55B1F8A5" w14:textId="4CF99196" w:rsidR="007D1836" w:rsidRDefault="007D1836">
      <w:pPr>
        <w:pStyle w:val="BodyText"/>
      </w:pPr>
    </w:p>
    <w:p w14:paraId="1D52FB57" w14:textId="77777777" w:rsidR="007D1836" w:rsidRDefault="007D1836">
      <w:pPr>
        <w:pStyle w:val="BodyText"/>
      </w:pPr>
    </w:p>
    <w:p w14:paraId="24A0A9E5" w14:textId="15E16F14" w:rsidR="007D1836" w:rsidRDefault="007D1836" w:rsidP="007D1836">
      <w:pPr>
        <w:pStyle w:val="BodyText"/>
        <w:numPr>
          <w:ilvl w:val="0"/>
          <w:numId w:val="35"/>
        </w:numPr>
        <w:ind w:left="720" w:hanging="90"/>
      </w:pPr>
      <w:r>
        <w:lastRenderedPageBreak/>
        <w:t>Khách hàng tiếp tục mua sản phẩm</w:t>
      </w:r>
    </w:p>
    <w:p w14:paraId="7F583464" w14:textId="2077D721" w:rsidR="005D590A" w:rsidRDefault="007D1836">
      <w:pPr>
        <w:pStyle w:val="BodyText"/>
      </w:pPr>
      <w:r>
        <w:rPr>
          <w:noProof/>
        </w:rPr>
        <w:drawing>
          <wp:inline distT="0" distB="0" distL="0" distR="0" wp14:anchorId="4598112E" wp14:editId="3EC4199D">
            <wp:extent cx="5760085" cy="25292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529205"/>
                    </a:xfrm>
                    <a:prstGeom prst="rect">
                      <a:avLst/>
                    </a:prstGeom>
                  </pic:spPr>
                </pic:pic>
              </a:graphicData>
            </a:graphic>
          </wp:inline>
        </w:drawing>
      </w:r>
    </w:p>
    <w:p w14:paraId="3084DF8F" w14:textId="3DE35ACB" w:rsidR="007D1836" w:rsidRDefault="007D1836" w:rsidP="007D1836">
      <w:pPr>
        <w:pStyle w:val="BodyText"/>
        <w:numPr>
          <w:ilvl w:val="0"/>
          <w:numId w:val="35"/>
        </w:numPr>
        <w:ind w:left="720" w:hanging="90"/>
      </w:pPr>
      <w:r>
        <w:t xml:space="preserve">Khách hàng bấm đặt hàng sẽ hiển thị trang xác nhận thông tin </w:t>
      </w:r>
    </w:p>
    <w:p w14:paraId="02CE6DC8" w14:textId="32CE2967" w:rsidR="005D590A" w:rsidRDefault="007C04EE">
      <w:pPr>
        <w:pStyle w:val="BodyText"/>
      </w:pPr>
      <w:r>
        <w:rPr>
          <w:noProof/>
        </w:rPr>
        <w:drawing>
          <wp:inline distT="0" distB="0" distL="114300" distR="114300" wp14:anchorId="6BDBD370" wp14:editId="460E20F3">
            <wp:extent cx="5752465" cy="2971800"/>
            <wp:effectExtent l="0" t="0" r="635" b="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pic:cNvPicPr>
                      <a:picLocks noChangeAspect="1"/>
                    </pic:cNvPicPr>
                  </pic:nvPicPr>
                  <pic:blipFill>
                    <a:blip r:embed="rId55"/>
                    <a:stretch>
                      <a:fillRect/>
                    </a:stretch>
                  </pic:blipFill>
                  <pic:spPr>
                    <a:xfrm>
                      <a:off x="0" y="0"/>
                      <a:ext cx="5752465" cy="2971800"/>
                    </a:xfrm>
                    <a:prstGeom prst="rect">
                      <a:avLst/>
                    </a:prstGeom>
                    <a:noFill/>
                    <a:ln>
                      <a:noFill/>
                    </a:ln>
                  </pic:spPr>
                </pic:pic>
              </a:graphicData>
            </a:graphic>
          </wp:inline>
        </w:drawing>
      </w:r>
    </w:p>
    <w:p w14:paraId="2A172C03" w14:textId="5EF18B5A" w:rsidR="007D1836" w:rsidRDefault="007D1836">
      <w:pPr>
        <w:pStyle w:val="BodyText"/>
      </w:pPr>
    </w:p>
    <w:p w14:paraId="724F90F9" w14:textId="0962E568" w:rsidR="007D1836" w:rsidRDefault="007D1836">
      <w:pPr>
        <w:pStyle w:val="BodyText"/>
      </w:pPr>
    </w:p>
    <w:p w14:paraId="320789FE" w14:textId="77777777" w:rsidR="007D1836" w:rsidRDefault="007D1836">
      <w:pPr>
        <w:pStyle w:val="BodyText"/>
      </w:pPr>
    </w:p>
    <w:p w14:paraId="4456353F" w14:textId="77777777" w:rsidR="005D590A" w:rsidRDefault="007C04EE" w:rsidP="007D1836">
      <w:pPr>
        <w:pStyle w:val="BodyText"/>
        <w:numPr>
          <w:ilvl w:val="0"/>
          <w:numId w:val="36"/>
        </w:numPr>
        <w:ind w:left="720" w:hanging="90"/>
      </w:pPr>
      <w:r>
        <w:lastRenderedPageBreak/>
        <w:t>Sau khi xác nhận thông tin khách hàng sẽ được chuyển sang trang xử lý đơn hàng. Tại đây khách hàng xem được tình trạng đơn hàng của mình và chi tiết sản phẩm vừa đặt</w:t>
      </w:r>
    </w:p>
    <w:p w14:paraId="3A459672" w14:textId="2F2B5284" w:rsidR="005D590A" w:rsidRDefault="007C04EE">
      <w:pPr>
        <w:pStyle w:val="BodyText"/>
      </w:pPr>
      <w:r>
        <w:rPr>
          <w:noProof/>
        </w:rPr>
        <w:drawing>
          <wp:inline distT="0" distB="0" distL="114300" distR="114300" wp14:anchorId="47893594" wp14:editId="75D94A1A">
            <wp:extent cx="5757545" cy="1974850"/>
            <wp:effectExtent l="0" t="0" r="3175" b="635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pic:cNvPicPr>
                      <a:picLocks noChangeAspect="1"/>
                    </pic:cNvPicPr>
                  </pic:nvPicPr>
                  <pic:blipFill>
                    <a:blip r:embed="rId56"/>
                    <a:stretch>
                      <a:fillRect/>
                    </a:stretch>
                  </pic:blipFill>
                  <pic:spPr>
                    <a:xfrm>
                      <a:off x="0" y="0"/>
                      <a:ext cx="5757545" cy="1974850"/>
                    </a:xfrm>
                    <a:prstGeom prst="rect">
                      <a:avLst/>
                    </a:prstGeom>
                    <a:noFill/>
                    <a:ln>
                      <a:noFill/>
                    </a:ln>
                  </pic:spPr>
                </pic:pic>
              </a:graphicData>
            </a:graphic>
          </wp:inline>
        </w:drawing>
      </w:r>
    </w:p>
    <w:p w14:paraId="2C095CCF" w14:textId="4439CDE1" w:rsidR="007D1836" w:rsidRDefault="007D1836">
      <w:pPr>
        <w:pStyle w:val="BodyText"/>
      </w:pPr>
    </w:p>
    <w:p w14:paraId="789C0CF9" w14:textId="77777777" w:rsidR="007D1836" w:rsidRDefault="007D1836">
      <w:pPr>
        <w:pStyle w:val="BodyText"/>
      </w:pPr>
    </w:p>
    <w:p w14:paraId="1AA954C1" w14:textId="77777777" w:rsidR="005D590A" w:rsidRDefault="007C04EE" w:rsidP="007D1836">
      <w:pPr>
        <w:pStyle w:val="BodyText"/>
        <w:numPr>
          <w:ilvl w:val="0"/>
          <w:numId w:val="36"/>
        </w:numPr>
        <w:ind w:left="720" w:hanging="90"/>
      </w:pPr>
      <w:r>
        <w:t>Sau khi xác nhận đơn hàng hệ thống sẽ gửi mail xác nhận cho khách hàng</w:t>
      </w:r>
    </w:p>
    <w:p w14:paraId="6D253292" w14:textId="77777777" w:rsidR="005D590A" w:rsidRDefault="007C04EE" w:rsidP="007D1836">
      <w:pPr>
        <w:pStyle w:val="BodyText"/>
        <w:jc w:val="center"/>
      </w:pPr>
      <w:r>
        <w:rPr>
          <w:noProof/>
        </w:rPr>
        <w:drawing>
          <wp:inline distT="0" distB="0" distL="114300" distR="114300" wp14:anchorId="2BFCB165" wp14:editId="7602495F">
            <wp:extent cx="5827946" cy="2352675"/>
            <wp:effectExtent l="0" t="0" r="1905"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3"/>
                    <pic:cNvPicPr>
                      <a:picLocks noChangeAspect="1"/>
                    </pic:cNvPicPr>
                  </pic:nvPicPr>
                  <pic:blipFill>
                    <a:blip r:embed="rId57"/>
                    <a:stretch>
                      <a:fillRect/>
                    </a:stretch>
                  </pic:blipFill>
                  <pic:spPr>
                    <a:xfrm>
                      <a:off x="0" y="0"/>
                      <a:ext cx="5840622" cy="2357792"/>
                    </a:xfrm>
                    <a:prstGeom prst="rect">
                      <a:avLst/>
                    </a:prstGeom>
                    <a:noFill/>
                    <a:ln>
                      <a:noFill/>
                    </a:ln>
                  </pic:spPr>
                </pic:pic>
              </a:graphicData>
            </a:graphic>
          </wp:inline>
        </w:drawing>
      </w:r>
    </w:p>
    <w:p w14:paraId="47120FA9" w14:textId="77777777" w:rsidR="005D590A" w:rsidRDefault="005D590A">
      <w:pPr>
        <w:pStyle w:val="BodyText"/>
      </w:pPr>
    </w:p>
    <w:p w14:paraId="1AEFB3B8" w14:textId="12390FC4" w:rsidR="005D590A" w:rsidRDefault="005D590A">
      <w:pPr>
        <w:pStyle w:val="BodyText"/>
      </w:pPr>
    </w:p>
    <w:p w14:paraId="321E8BF9" w14:textId="063D0414" w:rsidR="007D1836" w:rsidRDefault="007D1836">
      <w:pPr>
        <w:pStyle w:val="BodyText"/>
      </w:pPr>
    </w:p>
    <w:p w14:paraId="6DD233DA" w14:textId="3FADAEF0" w:rsidR="007D1836" w:rsidRDefault="007D1836">
      <w:pPr>
        <w:pStyle w:val="BodyText"/>
      </w:pPr>
    </w:p>
    <w:p w14:paraId="756F692D" w14:textId="77777777" w:rsidR="007D1836" w:rsidRDefault="007D1836">
      <w:pPr>
        <w:pStyle w:val="BodyText"/>
      </w:pPr>
    </w:p>
    <w:p w14:paraId="4CFFB191" w14:textId="7B45580E" w:rsidR="005D590A" w:rsidRDefault="007C04EE" w:rsidP="007D1836">
      <w:pPr>
        <w:pStyle w:val="BodyText"/>
        <w:numPr>
          <w:ilvl w:val="0"/>
          <w:numId w:val="36"/>
        </w:numPr>
        <w:ind w:left="720" w:hanging="90"/>
      </w:pPr>
      <w:r>
        <w:lastRenderedPageBreak/>
        <w:t>Trang đăng nhập admin</w:t>
      </w:r>
    </w:p>
    <w:p w14:paraId="084BDF7F" w14:textId="77777777" w:rsidR="005D590A" w:rsidRDefault="007C04EE" w:rsidP="007D1836">
      <w:pPr>
        <w:pStyle w:val="BodyText"/>
        <w:ind w:firstLine="0"/>
        <w:jc w:val="center"/>
      </w:pPr>
      <w:r>
        <w:rPr>
          <w:noProof/>
        </w:rPr>
        <w:drawing>
          <wp:inline distT="0" distB="0" distL="114300" distR="114300" wp14:anchorId="41E1C26D" wp14:editId="0CEC9968">
            <wp:extent cx="5158740" cy="3383280"/>
            <wp:effectExtent l="0" t="0" r="7620"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4"/>
                    <pic:cNvPicPr>
                      <a:picLocks noChangeAspect="1"/>
                    </pic:cNvPicPr>
                  </pic:nvPicPr>
                  <pic:blipFill>
                    <a:blip r:embed="rId58"/>
                    <a:stretch>
                      <a:fillRect/>
                    </a:stretch>
                  </pic:blipFill>
                  <pic:spPr>
                    <a:xfrm>
                      <a:off x="0" y="0"/>
                      <a:ext cx="5158740" cy="3383280"/>
                    </a:xfrm>
                    <a:prstGeom prst="rect">
                      <a:avLst/>
                    </a:prstGeom>
                    <a:noFill/>
                    <a:ln>
                      <a:noFill/>
                    </a:ln>
                  </pic:spPr>
                </pic:pic>
              </a:graphicData>
            </a:graphic>
          </wp:inline>
        </w:drawing>
      </w:r>
    </w:p>
    <w:p w14:paraId="7E974DB3" w14:textId="77777777" w:rsidR="005D590A" w:rsidRDefault="005D590A">
      <w:pPr>
        <w:pStyle w:val="BodyText"/>
        <w:ind w:firstLine="0"/>
      </w:pPr>
    </w:p>
    <w:p w14:paraId="0D8CD081" w14:textId="77777777" w:rsidR="005D590A" w:rsidRDefault="007C04EE" w:rsidP="007D1836">
      <w:pPr>
        <w:pStyle w:val="BodyText"/>
        <w:numPr>
          <w:ilvl w:val="0"/>
          <w:numId w:val="36"/>
        </w:numPr>
        <w:ind w:left="810" w:hanging="180"/>
      </w:pPr>
      <w:r>
        <w:t>Sau khi đăng nhập admin sẽ vào giao diện chính admin</w:t>
      </w:r>
    </w:p>
    <w:p w14:paraId="6E279DBB" w14:textId="77777777" w:rsidR="005D590A" w:rsidRDefault="007C04EE" w:rsidP="007D1836">
      <w:pPr>
        <w:pStyle w:val="BodyText"/>
        <w:jc w:val="center"/>
      </w:pPr>
      <w:r>
        <w:rPr>
          <w:noProof/>
        </w:rPr>
        <w:drawing>
          <wp:inline distT="0" distB="0" distL="114300" distR="114300" wp14:anchorId="6BC5DB08" wp14:editId="2070C136">
            <wp:extent cx="5753735" cy="2900680"/>
            <wp:effectExtent l="0" t="0" r="6985" b="1016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59"/>
                    <a:stretch>
                      <a:fillRect/>
                    </a:stretch>
                  </pic:blipFill>
                  <pic:spPr>
                    <a:xfrm>
                      <a:off x="0" y="0"/>
                      <a:ext cx="5753735" cy="2900680"/>
                    </a:xfrm>
                    <a:prstGeom prst="rect">
                      <a:avLst/>
                    </a:prstGeom>
                    <a:noFill/>
                    <a:ln>
                      <a:noFill/>
                    </a:ln>
                  </pic:spPr>
                </pic:pic>
              </a:graphicData>
            </a:graphic>
          </wp:inline>
        </w:drawing>
      </w:r>
    </w:p>
    <w:p w14:paraId="00DB09F8" w14:textId="77777777" w:rsidR="005D590A" w:rsidRDefault="005D590A">
      <w:pPr>
        <w:pStyle w:val="BodyText"/>
      </w:pPr>
    </w:p>
    <w:p w14:paraId="6E1A2C75" w14:textId="77777777" w:rsidR="005D590A" w:rsidRDefault="005D590A">
      <w:pPr>
        <w:pStyle w:val="BodyText"/>
      </w:pPr>
    </w:p>
    <w:p w14:paraId="151C209E" w14:textId="3FDA490C" w:rsidR="005D590A" w:rsidRDefault="007C04EE" w:rsidP="004F386F">
      <w:pPr>
        <w:pStyle w:val="BodyText"/>
        <w:numPr>
          <w:ilvl w:val="0"/>
          <w:numId w:val="18"/>
        </w:numPr>
        <w:ind w:left="900" w:hanging="333"/>
      </w:pPr>
      <w:r>
        <w:lastRenderedPageBreak/>
        <w:t>Ad</w:t>
      </w:r>
      <w:r w:rsidR="004F386F">
        <w:t>m</w:t>
      </w:r>
      <w:r>
        <w:t>in có thể xem quản lý các chức năng sau:</w:t>
      </w:r>
    </w:p>
    <w:p w14:paraId="731BFF5F" w14:textId="77777777" w:rsidR="005D590A" w:rsidRDefault="007C04EE" w:rsidP="004F386F">
      <w:pPr>
        <w:pStyle w:val="BodyText"/>
        <w:numPr>
          <w:ilvl w:val="0"/>
          <w:numId w:val="36"/>
        </w:numPr>
        <w:ind w:left="810" w:hanging="180"/>
      </w:pPr>
      <w:r>
        <w:t xml:space="preserve">Quản lý khách hàng </w:t>
      </w:r>
    </w:p>
    <w:p w14:paraId="615ACD05" w14:textId="1A6D6B7E" w:rsidR="005D590A" w:rsidRDefault="007C04EE" w:rsidP="004F386F">
      <w:pPr>
        <w:pStyle w:val="BodyText"/>
        <w:jc w:val="center"/>
      </w:pPr>
      <w:r>
        <w:rPr>
          <w:noProof/>
        </w:rPr>
        <w:drawing>
          <wp:inline distT="0" distB="0" distL="114300" distR="114300" wp14:anchorId="20B0FF79" wp14:editId="41458A0B">
            <wp:extent cx="5753735" cy="1554480"/>
            <wp:effectExtent l="0" t="0" r="698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60"/>
                    <a:stretch>
                      <a:fillRect/>
                    </a:stretch>
                  </pic:blipFill>
                  <pic:spPr>
                    <a:xfrm>
                      <a:off x="0" y="0"/>
                      <a:ext cx="5753735" cy="1554480"/>
                    </a:xfrm>
                    <a:prstGeom prst="rect">
                      <a:avLst/>
                    </a:prstGeom>
                    <a:noFill/>
                    <a:ln>
                      <a:noFill/>
                    </a:ln>
                  </pic:spPr>
                </pic:pic>
              </a:graphicData>
            </a:graphic>
          </wp:inline>
        </w:drawing>
      </w:r>
    </w:p>
    <w:p w14:paraId="73782DDA" w14:textId="77777777" w:rsidR="005D590A" w:rsidRDefault="007C04EE" w:rsidP="004F386F">
      <w:pPr>
        <w:pStyle w:val="BodyText"/>
        <w:numPr>
          <w:ilvl w:val="0"/>
          <w:numId w:val="36"/>
        </w:numPr>
        <w:ind w:left="810" w:hanging="180"/>
      </w:pPr>
      <w:r>
        <w:t>Quản lý sản phẩm có thêm ,xóa ,sửa sản phẩm</w:t>
      </w:r>
    </w:p>
    <w:p w14:paraId="6483F9C2" w14:textId="77777777" w:rsidR="005D590A" w:rsidRDefault="007C04EE" w:rsidP="004F386F">
      <w:pPr>
        <w:pStyle w:val="BodyText"/>
        <w:jc w:val="center"/>
      </w:pPr>
      <w:r>
        <w:rPr>
          <w:noProof/>
        </w:rPr>
        <w:drawing>
          <wp:inline distT="0" distB="0" distL="114300" distR="114300" wp14:anchorId="23CD8D9B" wp14:editId="1FBE4356">
            <wp:extent cx="5759450" cy="3044825"/>
            <wp:effectExtent l="0" t="0" r="1270" b="3175"/>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pic:cNvPicPr>
                      <a:picLocks noChangeAspect="1"/>
                    </pic:cNvPicPr>
                  </pic:nvPicPr>
                  <pic:blipFill>
                    <a:blip r:embed="rId61"/>
                    <a:stretch>
                      <a:fillRect/>
                    </a:stretch>
                  </pic:blipFill>
                  <pic:spPr>
                    <a:xfrm>
                      <a:off x="0" y="0"/>
                      <a:ext cx="5759450" cy="3044825"/>
                    </a:xfrm>
                    <a:prstGeom prst="rect">
                      <a:avLst/>
                    </a:prstGeom>
                    <a:noFill/>
                    <a:ln>
                      <a:noFill/>
                    </a:ln>
                  </pic:spPr>
                </pic:pic>
              </a:graphicData>
            </a:graphic>
          </wp:inline>
        </w:drawing>
      </w:r>
    </w:p>
    <w:p w14:paraId="3611612B" w14:textId="77777777" w:rsidR="005D590A" w:rsidRDefault="007C04EE" w:rsidP="004F386F">
      <w:pPr>
        <w:pStyle w:val="BodyText"/>
        <w:numPr>
          <w:ilvl w:val="0"/>
          <w:numId w:val="36"/>
        </w:numPr>
        <w:ind w:left="810" w:hanging="180"/>
      </w:pPr>
      <w:r>
        <w:t>Quản lý tài khoản nhân viên có thể xóa ,sửa</w:t>
      </w:r>
    </w:p>
    <w:p w14:paraId="53C9725B" w14:textId="22957C9F" w:rsidR="005D590A" w:rsidRDefault="007C04EE" w:rsidP="004F386F">
      <w:pPr>
        <w:pStyle w:val="BodyText"/>
        <w:jc w:val="center"/>
      </w:pPr>
      <w:r>
        <w:rPr>
          <w:noProof/>
        </w:rPr>
        <w:drawing>
          <wp:inline distT="0" distB="0" distL="114300" distR="114300" wp14:anchorId="6129ED6B" wp14:editId="09F4039C">
            <wp:extent cx="5757545" cy="1590675"/>
            <wp:effectExtent l="0" t="0" r="0" b="952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62"/>
                    <a:stretch>
                      <a:fillRect/>
                    </a:stretch>
                  </pic:blipFill>
                  <pic:spPr>
                    <a:xfrm>
                      <a:off x="0" y="0"/>
                      <a:ext cx="5757545" cy="1590675"/>
                    </a:xfrm>
                    <a:prstGeom prst="rect">
                      <a:avLst/>
                    </a:prstGeom>
                    <a:noFill/>
                    <a:ln>
                      <a:noFill/>
                    </a:ln>
                  </pic:spPr>
                </pic:pic>
              </a:graphicData>
            </a:graphic>
          </wp:inline>
        </w:drawing>
      </w:r>
    </w:p>
    <w:p w14:paraId="5BDAAFA2" w14:textId="77777777" w:rsidR="004F386F" w:rsidRDefault="004F386F" w:rsidP="004F386F">
      <w:pPr>
        <w:pStyle w:val="BodyText"/>
        <w:jc w:val="center"/>
      </w:pPr>
    </w:p>
    <w:p w14:paraId="73B5C9C6" w14:textId="64C56623" w:rsidR="005D590A" w:rsidRDefault="007C04EE" w:rsidP="0005629C">
      <w:pPr>
        <w:pStyle w:val="BodyText"/>
        <w:numPr>
          <w:ilvl w:val="0"/>
          <w:numId w:val="36"/>
        </w:numPr>
        <w:ind w:left="900" w:hanging="270"/>
      </w:pPr>
      <w:r>
        <w:lastRenderedPageBreak/>
        <w:t>Quản lý đơn hàng có thể xóa ,sửa đơn hàng</w:t>
      </w:r>
    </w:p>
    <w:p w14:paraId="200AAA3E" w14:textId="77777777" w:rsidR="005D590A" w:rsidRDefault="007C04EE">
      <w:pPr>
        <w:pStyle w:val="BodyText"/>
      </w:pPr>
      <w:r>
        <w:rPr>
          <w:noProof/>
        </w:rPr>
        <w:drawing>
          <wp:inline distT="0" distB="0" distL="114300" distR="114300" wp14:anchorId="4F6F62C8" wp14:editId="306F51BD">
            <wp:extent cx="5753735" cy="2114550"/>
            <wp:effectExtent l="0" t="0" r="0" b="0"/>
            <wp:docPr id="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5"/>
                    <pic:cNvPicPr>
                      <a:picLocks noChangeAspect="1"/>
                    </pic:cNvPicPr>
                  </pic:nvPicPr>
                  <pic:blipFill>
                    <a:blip r:embed="rId63"/>
                    <a:stretch>
                      <a:fillRect/>
                    </a:stretch>
                  </pic:blipFill>
                  <pic:spPr>
                    <a:xfrm>
                      <a:off x="0" y="0"/>
                      <a:ext cx="5753735" cy="2114550"/>
                    </a:xfrm>
                    <a:prstGeom prst="rect">
                      <a:avLst/>
                    </a:prstGeom>
                    <a:noFill/>
                    <a:ln>
                      <a:noFill/>
                    </a:ln>
                  </pic:spPr>
                </pic:pic>
              </a:graphicData>
            </a:graphic>
          </wp:inline>
        </w:drawing>
      </w:r>
    </w:p>
    <w:p w14:paraId="28652944" w14:textId="77777777" w:rsidR="005D590A" w:rsidRDefault="005D590A" w:rsidP="0005629C">
      <w:pPr>
        <w:pStyle w:val="Tailieuthamkhao"/>
        <w:numPr>
          <w:ilvl w:val="0"/>
          <w:numId w:val="0"/>
        </w:numPr>
      </w:pPr>
    </w:p>
    <w:sectPr w:rsidR="005D590A">
      <w:pgSz w:w="11907" w:h="16840"/>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01DB1" w14:textId="77777777" w:rsidR="00C71FC3" w:rsidRDefault="00C71FC3">
      <w:r>
        <w:separator/>
      </w:r>
    </w:p>
  </w:endnote>
  <w:endnote w:type="continuationSeparator" w:id="0">
    <w:p w14:paraId="208A8396" w14:textId="77777777" w:rsidR="00C71FC3" w:rsidRDefault="00C71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58505" w14:textId="77777777" w:rsidR="005D590A" w:rsidRDefault="007C04EE">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3D10C" w14:textId="43E2B596" w:rsidR="005D590A" w:rsidRDefault="007C04EE">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4C3502">
      <w:rPr>
        <w:rStyle w:val="PageNumber"/>
        <w:i/>
        <w:iCs/>
        <w:noProof/>
        <w:color w:val="808080"/>
      </w:rPr>
      <w:t>Xây dựng website bán hàng điện tử máy tính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28</w:t>
    </w:r>
    <w:r>
      <w:rPr>
        <w:rStyle w:val="PageNumber"/>
        <w:i/>
        <w:i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3AEBE" w14:textId="77777777" w:rsidR="005D590A" w:rsidRDefault="005D590A">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F87EA" w14:textId="77777777" w:rsidR="005D590A" w:rsidRDefault="005D59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3EF72" w14:textId="77777777" w:rsidR="005D590A" w:rsidRDefault="007C04EE">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E409" w14:textId="50D3F07F" w:rsidR="005D590A" w:rsidRDefault="007C04EE">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4C3502">
      <w:rPr>
        <w:rStyle w:val="PageNumber"/>
        <w:i/>
        <w:iCs/>
        <w:noProof/>
        <w:color w:val="808080"/>
      </w:rPr>
      <w:t>Xây dựng website bán hàng điện tử máy tính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6</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83621" w14:textId="1F44F357" w:rsidR="005D590A" w:rsidRDefault="007C04EE">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4C3502">
      <w:rPr>
        <w:rStyle w:val="PageNumber"/>
        <w:i/>
        <w:iCs/>
        <w:noProof/>
        <w:color w:val="808080"/>
      </w:rPr>
      <w:t>Xây dựng website bán hàng điện tử máy tính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A8F7C" w14:textId="77777777" w:rsidR="005D590A" w:rsidRDefault="007C04EE">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Pr>
        <w:rStyle w:val="PageNumber"/>
        <w:i/>
        <w:iCs/>
        <w:color w:val="808080"/>
      </w:rPr>
      <w:t>Xây dựng website bán hàng điện tử máy tính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8</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EBFE0" w14:textId="689927BE" w:rsidR="005D590A" w:rsidRDefault="007C04EE">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4C3502">
      <w:rPr>
        <w:rStyle w:val="PageNumber"/>
        <w:i/>
        <w:iCs/>
        <w:noProof/>
        <w:color w:val="808080"/>
      </w:rPr>
      <w:t>Xây dựng website bán hàng điện tử máy tính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7</w:t>
    </w:r>
    <w:r>
      <w:rPr>
        <w:rStyle w:val="PageNumber"/>
        <w:i/>
        <w:iCs/>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93CA1" w14:textId="7A2E3704" w:rsidR="005D590A" w:rsidRDefault="007C04EE">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4C3502">
      <w:rPr>
        <w:rStyle w:val="PageNumber"/>
        <w:i/>
        <w:iCs/>
        <w:noProof/>
        <w:color w:val="808080"/>
      </w:rPr>
      <w:t>Xây dựng website bán hàng điện tử máy tính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27</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92327" w14:textId="77777777" w:rsidR="00C71FC3" w:rsidRDefault="00C71FC3">
      <w:r>
        <w:separator/>
      </w:r>
    </w:p>
  </w:footnote>
  <w:footnote w:type="continuationSeparator" w:id="0">
    <w:p w14:paraId="35B2931F" w14:textId="77777777" w:rsidR="00C71FC3" w:rsidRDefault="00C71F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53A7" w14:textId="77777777" w:rsidR="005D590A" w:rsidRDefault="007C04EE">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988B2" w14:textId="77777777" w:rsidR="005D590A" w:rsidRDefault="005D59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3369B" w14:textId="77777777" w:rsidR="005D590A" w:rsidRDefault="007C04EE">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DFA9C" w14:textId="77777777" w:rsidR="005D590A" w:rsidRDefault="007C04EE">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A0957" w14:textId="77777777" w:rsidR="005D590A" w:rsidRDefault="007C04EE">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E8CF7" w14:textId="77777777" w:rsidR="005D590A" w:rsidRDefault="007C04EE">
    <w:pPr>
      <w:pStyle w:val="Header"/>
      <w:pBdr>
        <w:bottom w:val="single" w:sz="4" w:space="1" w:color="auto"/>
      </w:pBdr>
      <w:rPr>
        <w:i/>
      </w:rPr>
    </w:pPr>
    <w:r>
      <w:rPr>
        <w:rStyle w:val="PageNumber"/>
        <w:i/>
      </w:rPr>
      <w:fldChar w:fldCharType="begin"/>
    </w:r>
    <w:r>
      <w:rPr>
        <w:rStyle w:val="PageNumber"/>
        <w:i/>
      </w:rPr>
      <w:instrText xml:space="preserve"> STYLEREF  "Heading 1" \w  \* MERGEFORMAT </w:instrText>
    </w:r>
    <w:r>
      <w:rPr>
        <w:rStyle w:val="PageNumber"/>
        <w:i/>
      </w:rPr>
      <w:fldChar w:fldCharType="separate"/>
    </w:r>
    <w:r>
      <w:rPr>
        <w:rStyle w:val="PageNumber"/>
        <w:i/>
      </w:rPr>
      <w:t>Chương 5</w:t>
    </w:r>
    <w:r>
      <w:rPr>
        <w:rStyle w:val="PageNumber"/>
        <w:i/>
      </w:rPr>
      <w:fldChar w:fldCharType="end"/>
    </w:r>
    <w:r>
      <w:rPr>
        <w:rStyle w:val="PageNumber"/>
        <w:i/>
      </w:rPr>
      <w:t xml:space="preserve">. </w:t>
    </w:r>
    <w:r>
      <w:rPr>
        <w:rStyle w:val="PageNumber"/>
        <w:i/>
      </w:rPr>
      <w:fldChar w:fldCharType="begin"/>
    </w:r>
    <w:r>
      <w:rPr>
        <w:rStyle w:val="PageNumber"/>
        <w:i/>
      </w:rPr>
      <w:instrText xml:space="preserve"> STYLEREF  "Heading 1" \* MERGEFORMAT </w:instrText>
    </w:r>
    <w:r>
      <w:rPr>
        <w:rStyle w:val="PageNumber"/>
        <w:i/>
      </w:rPr>
      <w:fldChar w:fldCharType="separate"/>
    </w:r>
    <w:r>
      <w:rPr>
        <w:rStyle w:val="PageNumber"/>
        <w:i/>
      </w:rPr>
      <w:t>Thành phần giao diện</w:t>
    </w:r>
    <w:r>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90B12" w14:textId="77777777" w:rsidR="005D590A" w:rsidRDefault="005D590A">
    <w:pPr>
      <w:pStyle w:val="Header"/>
      <w:tabs>
        <w:tab w:val="clear" w:pos="4320"/>
        <w:tab w:val="clear" w:pos="8640"/>
      </w:tabs>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61EAB" w14:textId="1DE17B9A" w:rsidR="005D590A" w:rsidRDefault="007C04EE">
    <w:pPr>
      <w:pStyle w:val="Header"/>
      <w:pBdr>
        <w:bottom w:val="single" w:sz="4" w:space="1" w:color="auto"/>
      </w:pBdr>
      <w:rPr>
        <w:i/>
      </w:rPr>
    </w:pPr>
    <w:r>
      <w:rPr>
        <w:rStyle w:val="PageNumber"/>
        <w:i/>
      </w:rPr>
      <w:fldChar w:fldCharType="begin"/>
    </w:r>
    <w:r>
      <w:rPr>
        <w:rStyle w:val="PageNumber"/>
        <w:i/>
      </w:rPr>
      <w:instrText xml:space="preserve"> STYLEREF  "Heading 1" \w  \* MERGEFORMAT </w:instrText>
    </w:r>
    <w:r>
      <w:rPr>
        <w:rStyle w:val="PageNumber"/>
        <w:i/>
      </w:rPr>
      <w:fldChar w:fldCharType="separate"/>
    </w:r>
    <w:r w:rsidR="004C3502">
      <w:rPr>
        <w:rStyle w:val="PageNumber"/>
        <w:i/>
        <w:noProof/>
      </w:rPr>
      <w:t>Chương 5</w:t>
    </w:r>
    <w:r>
      <w:rPr>
        <w:rStyle w:val="PageNumber"/>
        <w:i/>
      </w:rPr>
      <w:fldChar w:fldCharType="end"/>
    </w:r>
    <w:r>
      <w:rPr>
        <w:rStyle w:val="PageNumber"/>
        <w:i/>
      </w:rPr>
      <w:t xml:space="preserve">. </w:t>
    </w:r>
    <w:r>
      <w:rPr>
        <w:rStyle w:val="PageNumber"/>
        <w:i/>
      </w:rPr>
      <w:fldChar w:fldCharType="begin"/>
    </w:r>
    <w:r>
      <w:rPr>
        <w:rStyle w:val="PageNumber"/>
        <w:i/>
      </w:rPr>
      <w:instrText xml:space="preserve"> STYLEREF  "Heading 1" \* MERGEFORMAT </w:instrText>
    </w:r>
    <w:r>
      <w:rPr>
        <w:rStyle w:val="PageNumber"/>
        <w:i/>
      </w:rPr>
      <w:fldChar w:fldCharType="separate"/>
    </w:r>
    <w:r w:rsidR="004C3502">
      <w:rPr>
        <w:rStyle w:val="PageNumber"/>
        <w:i/>
        <w:noProof/>
      </w:rPr>
      <w:t>Thành phần giao diện</w:t>
    </w:r>
    <w:r>
      <w:rPr>
        <w:rStyle w:val="PageNumber"/>
        <w:i/>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75B4E" w14:textId="77777777" w:rsidR="005D590A" w:rsidRDefault="005D590A">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5644CF"/>
    <w:multiLevelType w:val="singleLevel"/>
    <w:tmpl w:val="805644CF"/>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8080DF3F"/>
    <w:multiLevelType w:val="singleLevel"/>
    <w:tmpl w:val="8080DF3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9089B3A"/>
    <w:multiLevelType w:val="singleLevel"/>
    <w:tmpl w:val="99089B3A"/>
    <w:lvl w:ilvl="0">
      <w:start w:val="1"/>
      <w:numFmt w:val="decimal"/>
      <w:lvlText w:val="%1."/>
      <w:lvlJc w:val="left"/>
      <w:pPr>
        <w:tabs>
          <w:tab w:val="left" w:pos="425"/>
        </w:tabs>
        <w:ind w:left="425" w:hanging="425"/>
      </w:pPr>
      <w:rPr>
        <w:rFonts w:hint="default"/>
      </w:rPr>
    </w:lvl>
  </w:abstractNum>
  <w:abstractNum w:abstractNumId="3" w15:restartNumberingAfterBreak="0">
    <w:nsid w:val="D3418B6F"/>
    <w:multiLevelType w:val="singleLevel"/>
    <w:tmpl w:val="D3418B6F"/>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AC36633"/>
    <w:multiLevelType w:val="multilevel"/>
    <w:tmpl w:val="DAC36633"/>
    <w:lvl w:ilvl="0">
      <w:start w:val="1"/>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DB45C244"/>
    <w:multiLevelType w:val="singleLevel"/>
    <w:tmpl w:val="DB45C244"/>
    <w:lvl w:ilvl="0">
      <w:start w:val="1"/>
      <w:numFmt w:val="decimal"/>
      <w:lvlText w:val="%1."/>
      <w:lvlJc w:val="left"/>
      <w:pPr>
        <w:tabs>
          <w:tab w:val="left" w:pos="425"/>
        </w:tabs>
        <w:ind w:left="425" w:hanging="425"/>
      </w:pPr>
      <w:rPr>
        <w:rFonts w:hint="default"/>
      </w:rPr>
    </w:lvl>
  </w:abstractNum>
  <w:abstractNum w:abstractNumId="6" w15:restartNumberingAfterBreak="0">
    <w:nsid w:val="FE2BEC3A"/>
    <w:multiLevelType w:val="singleLevel"/>
    <w:tmpl w:val="FE2BEC3A"/>
    <w:lvl w:ilvl="0">
      <w:start w:val="1"/>
      <w:numFmt w:val="decimal"/>
      <w:lvlText w:val="%1."/>
      <w:lvlJc w:val="left"/>
      <w:pPr>
        <w:tabs>
          <w:tab w:val="left" w:pos="425"/>
        </w:tabs>
        <w:ind w:left="425" w:hanging="425"/>
      </w:pPr>
      <w:rPr>
        <w:rFonts w:hint="default"/>
      </w:rPr>
    </w:lvl>
  </w:abstractNum>
  <w:abstractNum w:abstractNumId="7"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8" w15:restartNumberingAfterBreak="0">
    <w:nsid w:val="FFFFFF7F"/>
    <w:multiLevelType w:val="singleLevel"/>
    <w:tmpl w:val="FFFFFF7F"/>
    <w:lvl w:ilvl="0">
      <w:start w:val="1"/>
      <w:numFmt w:val="decimal"/>
      <w:pStyle w:val="ListNumber2"/>
      <w:lvlText w:val="Q%1."/>
      <w:lvlJc w:val="left"/>
      <w:pPr>
        <w:tabs>
          <w:tab w:val="left" w:pos="643"/>
        </w:tabs>
        <w:ind w:left="643" w:hanging="360"/>
      </w:pPr>
      <w:rPr>
        <w:rFonts w:hint="default"/>
      </w:rPr>
    </w:lvl>
  </w:abstractNum>
  <w:abstractNum w:abstractNumId="9" w15:restartNumberingAfterBreak="0">
    <w:nsid w:val="FFFFFF83"/>
    <w:multiLevelType w:val="singleLevel"/>
    <w:tmpl w:val="FFFFFF83"/>
    <w:lvl w:ilvl="0">
      <w:start w:val="1"/>
      <w:numFmt w:val="bullet"/>
      <w:pStyle w:val="ListBullet2"/>
      <w:lvlText w:val=""/>
      <w:lvlJc w:val="left"/>
      <w:pPr>
        <w:tabs>
          <w:tab w:val="left" w:pos="567"/>
        </w:tabs>
        <w:ind w:left="567" w:hanging="284"/>
      </w:pPr>
      <w:rPr>
        <w:rFonts w:ascii="Symbol" w:hAnsi="Symbol" w:hint="default"/>
      </w:rPr>
    </w:lvl>
  </w:abstractNum>
  <w:abstractNum w:abstractNumId="10"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1" w15:restartNumberingAfterBreak="0">
    <w:nsid w:val="019437EA"/>
    <w:multiLevelType w:val="multilevel"/>
    <w:tmpl w:val="019437EA"/>
    <w:lvl w:ilvl="0">
      <w:numFmt w:val="bullet"/>
      <w:lvlText w:val="-"/>
      <w:lvlJc w:val="left"/>
      <w:pPr>
        <w:ind w:left="900" w:hanging="360"/>
      </w:pPr>
      <w:rPr>
        <w:rFonts w:ascii="Times New Roman" w:eastAsia="Times New Roman" w:hAnsi="Times New Roman" w:cs="Times New Roman" w:hint="default"/>
        <w:b/>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2" w15:restartNumberingAfterBreak="0">
    <w:nsid w:val="02321AA9"/>
    <w:multiLevelType w:val="singleLevel"/>
    <w:tmpl w:val="02321AA9"/>
    <w:lvl w:ilvl="0">
      <w:start w:val="1"/>
      <w:numFmt w:val="decimal"/>
      <w:lvlText w:val="%1."/>
      <w:lvlJc w:val="left"/>
      <w:pPr>
        <w:tabs>
          <w:tab w:val="left" w:pos="425"/>
        </w:tabs>
        <w:ind w:left="425" w:hanging="425"/>
      </w:pPr>
      <w:rPr>
        <w:rFonts w:hint="default"/>
      </w:rPr>
    </w:lvl>
  </w:abstractNum>
  <w:abstractNum w:abstractNumId="13" w15:restartNumberingAfterBreak="0">
    <w:nsid w:val="0E93D298"/>
    <w:multiLevelType w:val="singleLevel"/>
    <w:tmpl w:val="0E93D298"/>
    <w:lvl w:ilvl="0">
      <w:start w:val="1"/>
      <w:numFmt w:val="bullet"/>
      <w:lvlText w:val=""/>
      <w:lvlJc w:val="left"/>
      <w:pPr>
        <w:ind w:left="720" w:hanging="360"/>
      </w:pPr>
      <w:rPr>
        <w:rFonts w:ascii="Wingdings" w:hAnsi="Wingdings" w:hint="default"/>
      </w:rPr>
    </w:lvl>
  </w:abstractNum>
  <w:abstractNum w:abstractNumId="14" w15:restartNumberingAfterBreak="0">
    <w:nsid w:val="10ED0061"/>
    <w:multiLevelType w:val="hybridMultilevel"/>
    <w:tmpl w:val="5BDA2EB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7B87FDB"/>
    <w:multiLevelType w:val="singleLevel"/>
    <w:tmpl w:val="17B87FDB"/>
    <w:lvl w:ilvl="0">
      <w:start w:val="1"/>
      <w:numFmt w:val="decimal"/>
      <w:lvlText w:val="%1."/>
      <w:lvlJc w:val="left"/>
      <w:pPr>
        <w:tabs>
          <w:tab w:val="left" w:pos="425"/>
        </w:tabs>
        <w:ind w:left="425" w:hanging="425"/>
      </w:pPr>
      <w:rPr>
        <w:rFonts w:hint="default"/>
      </w:rPr>
    </w:lvl>
  </w:abstractNum>
  <w:abstractNum w:abstractNumId="16" w15:restartNumberingAfterBreak="0">
    <w:nsid w:val="1CCE3DCF"/>
    <w:multiLevelType w:val="multilevel"/>
    <w:tmpl w:val="1CCE3DCF"/>
    <w:lvl w:ilvl="0">
      <w:start w:val="1"/>
      <w:numFmt w:val="decimal"/>
      <w:pStyle w:val="Tailieuthamkhao"/>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7" w15:restartNumberingAfterBreak="0">
    <w:nsid w:val="1E003064"/>
    <w:multiLevelType w:val="multilevel"/>
    <w:tmpl w:val="1E0030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2537439"/>
    <w:multiLevelType w:val="singleLevel"/>
    <w:tmpl w:val="22537439"/>
    <w:lvl w:ilvl="0">
      <w:start w:val="1"/>
      <w:numFmt w:val="decimal"/>
      <w:lvlText w:val="%1."/>
      <w:lvlJc w:val="left"/>
      <w:pPr>
        <w:tabs>
          <w:tab w:val="left" w:pos="425"/>
        </w:tabs>
        <w:ind w:left="425" w:hanging="425"/>
      </w:pPr>
      <w:rPr>
        <w:rFonts w:hint="default"/>
      </w:rPr>
    </w:lvl>
  </w:abstractNum>
  <w:abstractNum w:abstractNumId="19" w15:restartNumberingAfterBreak="0">
    <w:nsid w:val="2A914682"/>
    <w:multiLevelType w:val="multilevel"/>
    <w:tmpl w:val="2A914682"/>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0" w15:restartNumberingAfterBreak="0">
    <w:nsid w:val="2B173967"/>
    <w:multiLevelType w:val="multilevel"/>
    <w:tmpl w:val="2B173967"/>
    <w:lvl w:ilvl="0">
      <w:numFmt w:val="bullet"/>
      <w:lvlText w:val="-"/>
      <w:lvlJc w:val="left"/>
      <w:pPr>
        <w:ind w:left="927" w:hanging="360"/>
      </w:pPr>
      <w:rPr>
        <w:rFonts w:ascii="Times New Roman" w:eastAsia="Times New Roman" w:hAnsi="Times New Roman" w:cs="Times New Roman" w:hint="default"/>
        <w:b/>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1" w15:restartNumberingAfterBreak="0">
    <w:nsid w:val="30FB461D"/>
    <w:multiLevelType w:val="multilevel"/>
    <w:tmpl w:val="30FB461D"/>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left" w:pos="864"/>
        </w:tabs>
        <w:ind w:left="864" w:hanging="864"/>
      </w:pPr>
      <w:rPr>
        <w:rFonts w:hint="default"/>
        <w:i w:val="0"/>
      </w:rPr>
    </w:lvl>
    <w:lvl w:ilvl="4">
      <w:numFmt w:val="none"/>
      <w:pStyle w:val="Heading5"/>
      <w:lvlText w:val=""/>
      <w:lvlJc w:val="left"/>
      <w:pPr>
        <w:tabs>
          <w:tab w:val="left" w:pos="360"/>
        </w:tabs>
        <w:ind w:left="0" w:firstLine="0"/>
      </w:pPr>
      <w:rPr>
        <w:rFonts w:hint="default"/>
      </w:rPr>
    </w:lvl>
    <w:lvl w:ilvl="5">
      <w:start w:val="1"/>
      <w:numFmt w:val="decimal"/>
      <w:pStyle w:val="Heading6"/>
      <w:lvlText w:val="%1.%2.%3.%4.%5.%6"/>
      <w:lvlJc w:val="left"/>
      <w:pPr>
        <w:tabs>
          <w:tab w:val="left" w:pos="1152"/>
        </w:tabs>
        <w:ind w:left="1152" w:hanging="1152"/>
      </w:pPr>
      <w:rPr>
        <w:rFonts w:hint="default"/>
      </w:rPr>
    </w:lvl>
    <w:lvl w:ilvl="6">
      <w:numFmt w:val="none"/>
      <w:pStyle w:val="Heading7"/>
      <w:lvlText w:val=""/>
      <w:lvlJc w:val="left"/>
      <w:pPr>
        <w:tabs>
          <w:tab w:val="left" w:pos="360"/>
        </w:tabs>
        <w:ind w:left="0" w:firstLine="0"/>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2" w15:restartNumberingAfterBreak="0">
    <w:nsid w:val="325B13B1"/>
    <w:multiLevelType w:val="multilevel"/>
    <w:tmpl w:val="325B13B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74B7595"/>
    <w:multiLevelType w:val="multilevel"/>
    <w:tmpl w:val="374B7595"/>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4" w15:restartNumberingAfterBreak="0">
    <w:nsid w:val="3E627734"/>
    <w:multiLevelType w:val="multilevel"/>
    <w:tmpl w:val="3E627734"/>
    <w:lvl w:ilvl="0">
      <w:start w:val="1"/>
      <w:numFmt w:val="decimal"/>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5" w15:restartNumberingAfterBreak="0">
    <w:nsid w:val="45B0B3D6"/>
    <w:multiLevelType w:val="singleLevel"/>
    <w:tmpl w:val="45B0B3D6"/>
    <w:lvl w:ilvl="0">
      <w:start w:val="1"/>
      <w:numFmt w:val="decimal"/>
      <w:lvlText w:val="%1."/>
      <w:lvlJc w:val="left"/>
      <w:pPr>
        <w:tabs>
          <w:tab w:val="left" w:pos="425"/>
        </w:tabs>
        <w:ind w:left="425" w:hanging="425"/>
      </w:pPr>
      <w:rPr>
        <w:rFonts w:hint="default"/>
      </w:rPr>
    </w:lvl>
  </w:abstractNum>
  <w:abstractNum w:abstractNumId="26" w15:restartNumberingAfterBreak="0">
    <w:nsid w:val="47CA6486"/>
    <w:multiLevelType w:val="multilevel"/>
    <w:tmpl w:val="47CA6486"/>
    <w:lvl w:ilvl="0">
      <w:start w:val="1"/>
      <w:numFmt w:val="bullet"/>
      <w:pStyle w:val="Demuc"/>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7" w15:restartNumberingAfterBreak="0">
    <w:nsid w:val="49EA48F4"/>
    <w:multiLevelType w:val="hybridMultilevel"/>
    <w:tmpl w:val="06565F64"/>
    <w:lvl w:ilvl="0" w:tplc="18F61352">
      <w:start w:val="1"/>
      <w:numFmt w:val="bullet"/>
      <w:lvlText w:val=""/>
      <w:lvlJc w:val="right"/>
      <w:pPr>
        <w:ind w:left="128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1D5CAA"/>
    <w:multiLevelType w:val="multilevel"/>
    <w:tmpl w:val="4B1D5CAA"/>
    <w:lvl w:ilvl="0">
      <w:start w:val="1"/>
      <w:numFmt w:val="decimal"/>
      <w:pStyle w:val="RBDLTK"/>
      <w:lvlText w:val="[%1]"/>
      <w:lvlJc w:val="left"/>
      <w:pPr>
        <w:tabs>
          <w:tab w:val="left" w:pos="0"/>
        </w:tabs>
        <w:ind w:left="0" w:firstLine="0"/>
      </w:pPr>
      <w:rPr>
        <w:rFonts w:hint="default"/>
        <w:color w:val="auto"/>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29" w15:restartNumberingAfterBreak="0">
    <w:nsid w:val="4FCF6DA9"/>
    <w:multiLevelType w:val="multilevel"/>
    <w:tmpl w:val="4FCF6DA9"/>
    <w:lvl w:ilvl="0">
      <w:start w:val="1"/>
      <w:numFmt w:val="decimal"/>
      <w:pStyle w:val="RBDLPT"/>
      <w:lvlText w:val="[%1]"/>
      <w:lvlJc w:val="left"/>
      <w:pPr>
        <w:tabs>
          <w:tab w:val="left" w:pos="0"/>
        </w:tabs>
        <w:ind w:left="0" w:firstLine="0"/>
      </w:pPr>
      <w:rPr>
        <w:rFonts w:hint="default"/>
        <w:color w:val="auto"/>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0" w15:restartNumberingAfterBreak="0">
    <w:nsid w:val="54352BA5"/>
    <w:multiLevelType w:val="multilevel"/>
    <w:tmpl w:val="54352BA5"/>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1" w15:restartNumberingAfterBreak="0">
    <w:nsid w:val="572E40EF"/>
    <w:multiLevelType w:val="hybridMultilevel"/>
    <w:tmpl w:val="BE54160E"/>
    <w:lvl w:ilvl="0" w:tplc="18F61352">
      <w:start w:val="1"/>
      <w:numFmt w:val="bullet"/>
      <w:lvlText w:val=""/>
      <w:lvlJc w:val="righ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5A9C9226"/>
    <w:multiLevelType w:val="singleLevel"/>
    <w:tmpl w:val="5A9C9226"/>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65967172"/>
    <w:multiLevelType w:val="hybridMultilevel"/>
    <w:tmpl w:val="77161A78"/>
    <w:lvl w:ilvl="0" w:tplc="18F61352">
      <w:start w:val="1"/>
      <w:numFmt w:val="bullet"/>
      <w:lvlText w:val=""/>
      <w:lvlJc w:val="righ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20A2BD9"/>
    <w:multiLevelType w:val="hybridMultilevel"/>
    <w:tmpl w:val="13668A10"/>
    <w:lvl w:ilvl="0" w:tplc="18F61352">
      <w:start w:val="1"/>
      <w:numFmt w:val="bullet"/>
      <w:lvlText w:val=""/>
      <w:lvlJc w:val="righ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6C82129"/>
    <w:multiLevelType w:val="multilevel"/>
    <w:tmpl w:val="76C82129"/>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num w:numId="1">
    <w:abstractNumId w:val="21"/>
  </w:num>
  <w:num w:numId="2">
    <w:abstractNumId w:val="10"/>
  </w:num>
  <w:num w:numId="3">
    <w:abstractNumId w:val="9"/>
  </w:num>
  <w:num w:numId="4">
    <w:abstractNumId w:val="8"/>
  </w:num>
  <w:num w:numId="5">
    <w:abstractNumId w:val="7"/>
  </w:num>
  <w:num w:numId="6">
    <w:abstractNumId w:val="16"/>
  </w:num>
  <w:num w:numId="7">
    <w:abstractNumId w:val="26"/>
  </w:num>
  <w:num w:numId="8">
    <w:abstractNumId w:val="29"/>
  </w:num>
  <w:num w:numId="9">
    <w:abstractNumId w:val="28"/>
  </w:num>
  <w:num w:numId="10">
    <w:abstractNumId w:val="4"/>
  </w:num>
  <w:num w:numId="11">
    <w:abstractNumId w:val="0"/>
  </w:num>
  <w:num w:numId="12">
    <w:abstractNumId w:val="11"/>
  </w:num>
  <w:num w:numId="13">
    <w:abstractNumId w:val="23"/>
  </w:num>
  <w:num w:numId="14">
    <w:abstractNumId w:val="20"/>
  </w:num>
  <w:num w:numId="15">
    <w:abstractNumId w:val="19"/>
  </w:num>
  <w:num w:numId="16">
    <w:abstractNumId w:val="30"/>
  </w:num>
  <w:num w:numId="17">
    <w:abstractNumId w:val="35"/>
  </w:num>
  <w:num w:numId="18">
    <w:abstractNumId w:val="13"/>
  </w:num>
  <w:num w:numId="19">
    <w:abstractNumId w:val="15"/>
  </w:num>
  <w:num w:numId="20">
    <w:abstractNumId w:val="17"/>
  </w:num>
  <w:num w:numId="21">
    <w:abstractNumId w:val="22"/>
  </w:num>
  <w:num w:numId="22">
    <w:abstractNumId w:val="1"/>
  </w:num>
  <w:num w:numId="23">
    <w:abstractNumId w:val="12"/>
  </w:num>
  <w:num w:numId="24">
    <w:abstractNumId w:val="2"/>
  </w:num>
  <w:num w:numId="25">
    <w:abstractNumId w:val="3"/>
  </w:num>
  <w:num w:numId="26">
    <w:abstractNumId w:val="18"/>
  </w:num>
  <w:num w:numId="27">
    <w:abstractNumId w:val="5"/>
  </w:num>
  <w:num w:numId="28">
    <w:abstractNumId w:val="32"/>
  </w:num>
  <w:num w:numId="29">
    <w:abstractNumId w:val="25"/>
  </w:num>
  <w:num w:numId="30">
    <w:abstractNumId w:val="6"/>
  </w:num>
  <w:num w:numId="31">
    <w:abstractNumId w:val="24"/>
  </w:num>
  <w:num w:numId="32">
    <w:abstractNumId w:val="14"/>
  </w:num>
  <w:num w:numId="33">
    <w:abstractNumId w:val="27"/>
  </w:num>
  <w:num w:numId="34">
    <w:abstractNumId w:val="31"/>
  </w:num>
  <w:num w:numId="35">
    <w:abstractNumId w:val="34"/>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4B8"/>
    <w:rsid w:val="00000156"/>
    <w:rsid w:val="00000816"/>
    <w:rsid w:val="00000BB5"/>
    <w:rsid w:val="00000C6D"/>
    <w:rsid w:val="000013F4"/>
    <w:rsid w:val="000017F9"/>
    <w:rsid w:val="00001E2B"/>
    <w:rsid w:val="0000255A"/>
    <w:rsid w:val="00002A47"/>
    <w:rsid w:val="00003459"/>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EC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32"/>
    <w:rsid w:val="00045F8A"/>
    <w:rsid w:val="00046455"/>
    <w:rsid w:val="0004690F"/>
    <w:rsid w:val="000469B5"/>
    <w:rsid w:val="00046D41"/>
    <w:rsid w:val="00046DC6"/>
    <w:rsid w:val="00047428"/>
    <w:rsid w:val="0004769C"/>
    <w:rsid w:val="000479B2"/>
    <w:rsid w:val="000479FB"/>
    <w:rsid w:val="00047BF3"/>
    <w:rsid w:val="00047E18"/>
    <w:rsid w:val="00047F46"/>
    <w:rsid w:val="00047FBA"/>
    <w:rsid w:val="00050636"/>
    <w:rsid w:val="00050CF3"/>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E92"/>
    <w:rsid w:val="000554B9"/>
    <w:rsid w:val="00055744"/>
    <w:rsid w:val="000558FE"/>
    <w:rsid w:val="000559A6"/>
    <w:rsid w:val="0005629C"/>
    <w:rsid w:val="000566D2"/>
    <w:rsid w:val="0005687B"/>
    <w:rsid w:val="000568A4"/>
    <w:rsid w:val="0005717C"/>
    <w:rsid w:val="0005797D"/>
    <w:rsid w:val="00057B01"/>
    <w:rsid w:val="00057E7C"/>
    <w:rsid w:val="00060403"/>
    <w:rsid w:val="00060872"/>
    <w:rsid w:val="00060C58"/>
    <w:rsid w:val="000615E4"/>
    <w:rsid w:val="00061AB6"/>
    <w:rsid w:val="00062728"/>
    <w:rsid w:val="00062D67"/>
    <w:rsid w:val="00062DF0"/>
    <w:rsid w:val="000633A8"/>
    <w:rsid w:val="00063DF7"/>
    <w:rsid w:val="000646A2"/>
    <w:rsid w:val="000646EF"/>
    <w:rsid w:val="00064BE4"/>
    <w:rsid w:val="00064C90"/>
    <w:rsid w:val="00064D1C"/>
    <w:rsid w:val="00064E2A"/>
    <w:rsid w:val="00065251"/>
    <w:rsid w:val="00065B48"/>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14C6"/>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ADB"/>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66A"/>
    <w:rsid w:val="000D5A1B"/>
    <w:rsid w:val="000D6BAE"/>
    <w:rsid w:val="000D70DC"/>
    <w:rsid w:val="000D7248"/>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1169"/>
    <w:rsid w:val="001212AD"/>
    <w:rsid w:val="00121EF7"/>
    <w:rsid w:val="001221A6"/>
    <w:rsid w:val="00122974"/>
    <w:rsid w:val="00122AE0"/>
    <w:rsid w:val="00122E09"/>
    <w:rsid w:val="00123056"/>
    <w:rsid w:val="0012353E"/>
    <w:rsid w:val="0012354B"/>
    <w:rsid w:val="00123BE8"/>
    <w:rsid w:val="00124211"/>
    <w:rsid w:val="001243B2"/>
    <w:rsid w:val="00124579"/>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612A"/>
    <w:rsid w:val="00146487"/>
    <w:rsid w:val="00146A36"/>
    <w:rsid w:val="00146E60"/>
    <w:rsid w:val="00147011"/>
    <w:rsid w:val="001474C6"/>
    <w:rsid w:val="0014785D"/>
    <w:rsid w:val="00150214"/>
    <w:rsid w:val="001502CD"/>
    <w:rsid w:val="001504C0"/>
    <w:rsid w:val="0015071F"/>
    <w:rsid w:val="0015072C"/>
    <w:rsid w:val="00150BD0"/>
    <w:rsid w:val="00150BF3"/>
    <w:rsid w:val="00151350"/>
    <w:rsid w:val="001515D7"/>
    <w:rsid w:val="00151A95"/>
    <w:rsid w:val="00151EC9"/>
    <w:rsid w:val="0015278A"/>
    <w:rsid w:val="00153093"/>
    <w:rsid w:val="0015331E"/>
    <w:rsid w:val="00153F31"/>
    <w:rsid w:val="001542CC"/>
    <w:rsid w:val="00154359"/>
    <w:rsid w:val="0015479C"/>
    <w:rsid w:val="00154B82"/>
    <w:rsid w:val="00154C39"/>
    <w:rsid w:val="00154E15"/>
    <w:rsid w:val="00155561"/>
    <w:rsid w:val="0015583E"/>
    <w:rsid w:val="001559C8"/>
    <w:rsid w:val="001559E1"/>
    <w:rsid w:val="00155D48"/>
    <w:rsid w:val="00157F36"/>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8A0"/>
    <w:rsid w:val="001B59C7"/>
    <w:rsid w:val="001B613B"/>
    <w:rsid w:val="001B7A8C"/>
    <w:rsid w:val="001B7D2D"/>
    <w:rsid w:val="001B7FC5"/>
    <w:rsid w:val="001C0552"/>
    <w:rsid w:val="001C0D4E"/>
    <w:rsid w:val="001C1133"/>
    <w:rsid w:val="001C1995"/>
    <w:rsid w:val="001C1B5A"/>
    <w:rsid w:val="001C2010"/>
    <w:rsid w:val="001C2260"/>
    <w:rsid w:val="001C240F"/>
    <w:rsid w:val="001C2719"/>
    <w:rsid w:val="001C28B3"/>
    <w:rsid w:val="001C2BBD"/>
    <w:rsid w:val="001C2F78"/>
    <w:rsid w:val="001C3440"/>
    <w:rsid w:val="001C3C69"/>
    <w:rsid w:val="001C3EC0"/>
    <w:rsid w:val="001C58BF"/>
    <w:rsid w:val="001C5964"/>
    <w:rsid w:val="001C5AD3"/>
    <w:rsid w:val="001C5C75"/>
    <w:rsid w:val="001C5D3D"/>
    <w:rsid w:val="001C5F77"/>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82D"/>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93"/>
    <w:rsid w:val="001F31B5"/>
    <w:rsid w:val="001F3321"/>
    <w:rsid w:val="001F3B52"/>
    <w:rsid w:val="001F45AF"/>
    <w:rsid w:val="001F4B10"/>
    <w:rsid w:val="001F50EA"/>
    <w:rsid w:val="001F5692"/>
    <w:rsid w:val="001F5E63"/>
    <w:rsid w:val="001F6E0C"/>
    <w:rsid w:val="0020041A"/>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49B"/>
    <w:rsid w:val="00212DA4"/>
    <w:rsid w:val="00213567"/>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394"/>
    <w:rsid w:val="00244933"/>
    <w:rsid w:val="00244D1F"/>
    <w:rsid w:val="00244DCA"/>
    <w:rsid w:val="00245376"/>
    <w:rsid w:val="0024539D"/>
    <w:rsid w:val="00245F51"/>
    <w:rsid w:val="00246260"/>
    <w:rsid w:val="0024797F"/>
    <w:rsid w:val="00247985"/>
    <w:rsid w:val="00247E78"/>
    <w:rsid w:val="00250026"/>
    <w:rsid w:val="00250372"/>
    <w:rsid w:val="002505FD"/>
    <w:rsid w:val="00250667"/>
    <w:rsid w:val="002508F8"/>
    <w:rsid w:val="00251177"/>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675E8"/>
    <w:rsid w:val="002706A3"/>
    <w:rsid w:val="00270904"/>
    <w:rsid w:val="00271B2A"/>
    <w:rsid w:val="002720AC"/>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F7"/>
    <w:rsid w:val="00294803"/>
    <w:rsid w:val="00294FEE"/>
    <w:rsid w:val="00294FF6"/>
    <w:rsid w:val="0029501F"/>
    <w:rsid w:val="002959D3"/>
    <w:rsid w:val="00296226"/>
    <w:rsid w:val="00296347"/>
    <w:rsid w:val="00296369"/>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165"/>
    <w:rsid w:val="002B4AA6"/>
    <w:rsid w:val="002B4FB1"/>
    <w:rsid w:val="002B51F0"/>
    <w:rsid w:val="002B55A6"/>
    <w:rsid w:val="002B565F"/>
    <w:rsid w:val="002B7079"/>
    <w:rsid w:val="002B752B"/>
    <w:rsid w:val="002B79F8"/>
    <w:rsid w:val="002B7A79"/>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3BB"/>
    <w:rsid w:val="002C45BC"/>
    <w:rsid w:val="002C4974"/>
    <w:rsid w:val="002C50C0"/>
    <w:rsid w:val="002C5109"/>
    <w:rsid w:val="002C5332"/>
    <w:rsid w:val="002C574D"/>
    <w:rsid w:val="002C5B11"/>
    <w:rsid w:val="002C6216"/>
    <w:rsid w:val="002C65C2"/>
    <w:rsid w:val="002C6A04"/>
    <w:rsid w:val="002C6EE0"/>
    <w:rsid w:val="002C7C3D"/>
    <w:rsid w:val="002D026B"/>
    <w:rsid w:val="002D07B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D02"/>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840"/>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70FA"/>
    <w:rsid w:val="0035735D"/>
    <w:rsid w:val="003579AE"/>
    <w:rsid w:val="00357EC8"/>
    <w:rsid w:val="003602CC"/>
    <w:rsid w:val="003603ED"/>
    <w:rsid w:val="00360B84"/>
    <w:rsid w:val="00360E36"/>
    <w:rsid w:val="00360F1A"/>
    <w:rsid w:val="00361EC7"/>
    <w:rsid w:val="00362025"/>
    <w:rsid w:val="00362A06"/>
    <w:rsid w:val="00362BB9"/>
    <w:rsid w:val="00363267"/>
    <w:rsid w:val="00363A88"/>
    <w:rsid w:val="0036412B"/>
    <w:rsid w:val="003648F5"/>
    <w:rsid w:val="00364FFE"/>
    <w:rsid w:val="003656B1"/>
    <w:rsid w:val="003656C3"/>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FF"/>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3948"/>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B0"/>
    <w:rsid w:val="003C31DA"/>
    <w:rsid w:val="003C3BE4"/>
    <w:rsid w:val="003C3CE3"/>
    <w:rsid w:val="003C446C"/>
    <w:rsid w:val="003C4D19"/>
    <w:rsid w:val="003C4D71"/>
    <w:rsid w:val="003C5125"/>
    <w:rsid w:val="003C5909"/>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38A"/>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75D1"/>
    <w:rsid w:val="003F03EC"/>
    <w:rsid w:val="003F0772"/>
    <w:rsid w:val="003F0ADD"/>
    <w:rsid w:val="003F12F3"/>
    <w:rsid w:val="003F19BF"/>
    <w:rsid w:val="003F1B6C"/>
    <w:rsid w:val="003F1C23"/>
    <w:rsid w:val="003F1D50"/>
    <w:rsid w:val="003F1D66"/>
    <w:rsid w:val="003F1D8B"/>
    <w:rsid w:val="003F1E14"/>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B50"/>
    <w:rsid w:val="004072C2"/>
    <w:rsid w:val="004078DC"/>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694"/>
    <w:rsid w:val="004357DE"/>
    <w:rsid w:val="00435CB5"/>
    <w:rsid w:val="004365EA"/>
    <w:rsid w:val="00437860"/>
    <w:rsid w:val="00440285"/>
    <w:rsid w:val="004404C9"/>
    <w:rsid w:val="00440CD5"/>
    <w:rsid w:val="004410CC"/>
    <w:rsid w:val="00441111"/>
    <w:rsid w:val="004421B6"/>
    <w:rsid w:val="00443078"/>
    <w:rsid w:val="0044382E"/>
    <w:rsid w:val="00444126"/>
    <w:rsid w:val="00444EE5"/>
    <w:rsid w:val="00445432"/>
    <w:rsid w:val="0044585C"/>
    <w:rsid w:val="00445F81"/>
    <w:rsid w:val="0044620C"/>
    <w:rsid w:val="00446219"/>
    <w:rsid w:val="004467CC"/>
    <w:rsid w:val="00446866"/>
    <w:rsid w:val="00446BAB"/>
    <w:rsid w:val="004470D0"/>
    <w:rsid w:val="00447521"/>
    <w:rsid w:val="00447747"/>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2A6"/>
    <w:rsid w:val="00462C03"/>
    <w:rsid w:val="00462DF8"/>
    <w:rsid w:val="004630CD"/>
    <w:rsid w:val="0046360A"/>
    <w:rsid w:val="004636F8"/>
    <w:rsid w:val="004639E8"/>
    <w:rsid w:val="00463B7B"/>
    <w:rsid w:val="004645D7"/>
    <w:rsid w:val="00464A4F"/>
    <w:rsid w:val="004650C0"/>
    <w:rsid w:val="004657BC"/>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C9"/>
    <w:rsid w:val="00472794"/>
    <w:rsid w:val="004729B2"/>
    <w:rsid w:val="00472AF7"/>
    <w:rsid w:val="00472F70"/>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10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3502"/>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AAB"/>
    <w:rsid w:val="004D0EA4"/>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7C7"/>
    <w:rsid w:val="004D4CB4"/>
    <w:rsid w:val="004D5CC9"/>
    <w:rsid w:val="004D5EF0"/>
    <w:rsid w:val="004D6021"/>
    <w:rsid w:val="004D60F8"/>
    <w:rsid w:val="004D6530"/>
    <w:rsid w:val="004D6768"/>
    <w:rsid w:val="004D6F2C"/>
    <w:rsid w:val="004D717D"/>
    <w:rsid w:val="004D71F5"/>
    <w:rsid w:val="004D79A8"/>
    <w:rsid w:val="004D7A7B"/>
    <w:rsid w:val="004E000C"/>
    <w:rsid w:val="004E0898"/>
    <w:rsid w:val="004E1DA7"/>
    <w:rsid w:val="004E2242"/>
    <w:rsid w:val="004E2D69"/>
    <w:rsid w:val="004E3078"/>
    <w:rsid w:val="004E30EA"/>
    <w:rsid w:val="004E30F5"/>
    <w:rsid w:val="004E337D"/>
    <w:rsid w:val="004E3ABC"/>
    <w:rsid w:val="004E3F4B"/>
    <w:rsid w:val="004E400E"/>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86F"/>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48A"/>
    <w:rsid w:val="00502A02"/>
    <w:rsid w:val="00502E4D"/>
    <w:rsid w:val="005035D6"/>
    <w:rsid w:val="00503D34"/>
    <w:rsid w:val="00503D36"/>
    <w:rsid w:val="00503D67"/>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B9"/>
    <w:rsid w:val="005361C2"/>
    <w:rsid w:val="005366F0"/>
    <w:rsid w:val="005376EB"/>
    <w:rsid w:val="00537DC4"/>
    <w:rsid w:val="005400EE"/>
    <w:rsid w:val="00540328"/>
    <w:rsid w:val="005405B3"/>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63"/>
    <w:rsid w:val="00545970"/>
    <w:rsid w:val="00545C72"/>
    <w:rsid w:val="0054641E"/>
    <w:rsid w:val="00546550"/>
    <w:rsid w:val="00546557"/>
    <w:rsid w:val="005469B9"/>
    <w:rsid w:val="0054720C"/>
    <w:rsid w:val="00547B8A"/>
    <w:rsid w:val="00547E11"/>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0D"/>
    <w:rsid w:val="00561175"/>
    <w:rsid w:val="0056147E"/>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192"/>
    <w:rsid w:val="0057548E"/>
    <w:rsid w:val="00575A63"/>
    <w:rsid w:val="00575C58"/>
    <w:rsid w:val="00575D4B"/>
    <w:rsid w:val="00576534"/>
    <w:rsid w:val="005766FB"/>
    <w:rsid w:val="00576888"/>
    <w:rsid w:val="00576D60"/>
    <w:rsid w:val="0057728E"/>
    <w:rsid w:val="00577325"/>
    <w:rsid w:val="0057745E"/>
    <w:rsid w:val="005776FB"/>
    <w:rsid w:val="0057788C"/>
    <w:rsid w:val="00577C92"/>
    <w:rsid w:val="00581A50"/>
    <w:rsid w:val="0058235E"/>
    <w:rsid w:val="005827DB"/>
    <w:rsid w:val="00582943"/>
    <w:rsid w:val="00583E47"/>
    <w:rsid w:val="0058473B"/>
    <w:rsid w:val="00584B21"/>
    <w:rsid w:val="00584C4D"/>
    <w:rsid w:val="00585629"/>
    <w:rsid w:val="00586089"/>
    <w:rsid w:val="00586712"/>
    <w:rsid w:val="005867C9"/>
    <w:rsid w:val="00586A65"/>
    <w:rsid w:val="00586AB4"/>
    <w:rsid w:val="00586B83"/>
    <w:rsid w:val="00586F45"/>
    <w:rsid w:val="0058708A"/>
    <w:rsid w:val="005871FA"/>
    <w:rsid w:val="0058738E"/>
    <w:rsid w:val="00587D05"/>
    <w:rsid w:val="005905E3"/>
    <w:rsid w:val="0059068D"/>
    <w:rsid w:val="005911EA"/>
    <w:rsid w:val="005914C7"/>
    <w:rsid w:val="0059155F"/>
    <w:rsid w:val="005917CB"/>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E1E"/>
    <w:rsid w:val="005B6F72"/>
    <w:rsid w:val="005B74E5"/>
    <w:rsid w:val="005B7692"/>
    <w:rsid w:val="005B79E8"/>
    <w:rsid w:val="005B7A22"/>
    <w:rsid w:val="005B7A4E"/>
    <w:rsid w:val="005B7B4F"/>
    <w:rsid w:val="005B7F80"/>
    <w:rsid w:val="005C1022"/>
    <w:rsid w:val="005C14AA"/>
    <w:rsid w:val="005C1F7D"/>
    <w:rsid w:val="005C2012"/>
    <w:rsid w:val="005C22F9"/>
    <w:rsid w:val="005C255B"/>
    <w:rsid w:val="005C26ED"/>
    <w:rsid w:val="005C2C0A"/>
    <w:rsid w:val="005C2C5A"/>
    <w:rsid w:val="005C31D1"/>
    <w:rsid w:val="005C335A"/>
    <w:rsid w:val="005C346F"/>
    <w:rsid w:val="005C3B02"/>
    <w:rsid w:val="005C3B17"/>
    <w:rsid w:val="005C3CAB"/>
    <w:rsid w:val="005C432C"/>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C7FF5"/>
    <w:rsid w:val="005D0006"/>
    <w:rsid w:val="005D0301"/>
    <w:rsid w:val="005D0450"/>
    <w:rsid w:val="005D0BAB"/>
    <w:rsid w:val="005D17F2"/>
    <w:rsid w:val="005D205D"/>
    <w:rsid w:val="005D2793"/>
    <w:rsid w:val="005D35EC"/>
    <w:rsid w:val="005D3AB8"/>
    <w:rsid w:val="005D3B6C"/>
    <w:rsid w:val="005D3D98"/>
    <w:rsid w:val="005D3F8E"/>
    <w:rsid w:val="005D4449"/>
    <w:rsid w:val="005D4C0A"/>
    <w:rsid w:val="005D4E84"/>
    <w:rsid w:val="005D4F41"/>
    <w:rsid w:val="005D5067"/>
    <w:rsid w:val="005D590A"/>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AD"/>
    <w:rsid w:val="005F4053"/>
    <w:rsid w:val="005F41FE"/>
    <w:rsid w:val="005F45DB"/>
    <w:rsid w:val="005F460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E86"/>
    <w:rsid w:val="0061309A"/>
    <w:rsid w:val="00613BD8"/>
    <w:rsid w:val="006143ED"/>
    <w:rsid w:val="00614907"/>
    <w:rsid w:val="00614A5F"/>
    <w:rsid w:val="006152CB"/>
    <w:rsid w:val="006153AC"/>
    <w:rsid w:val="00615883"/>
    <w:rsid w:val="006162D3"/>
    <w:rsid w:val="006164A4"/>
    <w:rsid w:val="00617409"/>
    <w:rsid w:val="00617A88"/>
    <w:rsid w:val="00617B98"/>
    <w:rsid w:val="00620536"/>
    <w:rsid w:val="00620CEF"/>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80371"/>
    <w:rsid w:val="00680917"/>
    <w:rsid w:val="00681483"/>
    <w:rsid w:val="00681971"/>
    <w:rsid w:val="00681C8E"/>
    <w:rsid w:val="006821C1"/>
    <w:rsid w:val="0068244E"/>
    <w:rsid w:val="00682550"/>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BE5"/>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974"/>
    <w:rsid w:val="006C70CA"/>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63CB"/>
    <w:rsid w:val="006D641F"/>
    <w:rsid w:val="006D7DE4"/>
    <w:rsid w:val="006D7DF9"/>
    <w:rsid w:val="006E0837"/>
    <w:rsid w:val="006E0B64"/>
    <w:rsid w:val="006E0CC7"/>
    <w:rsid w:val="006E175B"/>
    <w:rsid w:val="006E1A72"/>
    <w:rsid w:val="006E20F0"/>
    <w:rsid w:val="006E2983"/>
    <w:rsid w:val="006E3026"/>
    <w:rsid w:val="006E37F7"/>
    <w:rsid w:val="006E3847"/>
    <w:rsid w:val="006E3BB1"/>
    <w:rsid w:val="006E3ED2"/>
    <w:rsid w:val="006E4337"/>
    <w:rsid w:val="006E45D5"/>
    <w:rsid w:val="006E4915"/>
    <w:rsid w:val="006E4A86"/>
    <w:rsid w:val="006E4CD1"/>
    <w:rsid w:val="006E4D0D"/>
    <w:rsid w:val="006E552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1E7B"/>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6DC"/>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439"/>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8F6"/>
    <w:rsid w:val="0072790F"/>
    <w:rsid w:val="00727B66"/>
    <w:rsid w:val="00727C89"/>
    <w:rsid w:val="007301B1"/>
    <w:rsid w:val="00730211"/>
    <w:rsid w:val="0073112D"/>
    <w:rsid w:val="00731543"/>
    <w:rsid w:val="00731626"/>
    <w:rsid w:val="00731EC4"/>
    <w:rsid w:val="00732452"/>
    <w:rsid w:val="007328B0"/>
    <w:rsid w:val="00732F84"/>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9A4"/>
    <w:rsid w:val="007730AF"/>
    <w:rsid w:val="007732D1"/>
    <w:rsid w:val="00773C26"/>
    <w:rsid w:val="0077413A"/>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2549"/>
    <w:rsid w:val="00792EF0"/>
    <w:rsid w:val="00792FAC"/>
    <w:rsid w:val="0079397F"/>
    <w:rsid w:val="00794319"/>
    <w:rsid w:val="00794343"/>
    <w:rsid w:val="007943E6"/>
    <w:rsid w:val="00794D3F"/>
    <w:rsid w:val="00794D51"/>
    <w:rsid w:val="00794F5E"/>
    <w:rsid w:val="007951CF"/>
    <w:rsid w:val="0079543E"/>
    <w:rsid w:val="00795AC5"/>
    <w:rsid w:val="00795FB4"/>
    <w:rsid w:val="007960D6"/>
    <w:rsid w:val="00796345"/>
    <w:rsid w:val="0079635F"/>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A19"/>
    <w:rsid w:val="007A5D6B"/>
    <w:rsid w:val="007A6F34"/>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57D2"/>
    <w:rsid w:val="007B59CF"/>
    <w:rsid w:val="007B6E38"/>
    <w:rsid w:val="007B7699"/>
    <w:rsid w:val="007B7B98"/>
    <w:rsid w:val="007C0009"/>
    <w:rsid w:val="007C04EE"/>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836"/>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1FF"/>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490E"/>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A01"/>
    <w:rsid w:val="0084193F"/>
    <w:rsid w:val="00841B45"/>
    <w:rsid w:val="00841FCE"/>
    <w:rsid w:val="00842273"/>
    <w:rsid w:val="008428BA"/>
    <w:rsid w:val="00842BB2"/>
    <w:rsid w:val="00842E8B"/>
    <w:rsid w:val="00842EC2"/>
    <w:rsid w:val="00842FC8"/>
    <w:rsid w:val="008430C9"/>
    <w:rsid w:val="00843A99"/>
    <w:rsid w:val="00843E39"/>
    <w:rsid w:val="00843F0E"/>
    <w:rsid w:val="00843F8E"/>
    <w:rsid w:val="00844685"/>
    <w:rsid w:val="00844F84"/>
    <w:rsid w:val="008452E3"/>
    <w:rsid w:val="00845ADD"/>
    <w:rsid w:val="00845D83"/>
    <w:rsid w:val="00845F42"/>
    <w:rsid w:val="008461FA"/>
    <w:rsid w:val="008461FF"/>
    <w:rsid w:val="0084640C"/>
    <w:rsid w:val="008467E0"/>
    <w:rsid w:val="008469F3"/>
    <w:rsid w:val="00846DBE"/>
    <w:rsid w:val="00847676"/>
    <w:rsid w:val="00847B30"/>
    <w:rsid w:val="00850341"/>
    <w:rsid w:val="00850647"/>
    <w:rsid w:val="008508A6"/>
    <w:rsid w:val="00850AF5"/>
    <w:rsid w:val="00850E94"/>
    <w:rsid w:val="008512B9"/>
    <w:rsid w:val="0085147F"/>
    <w:rsid w:val="00851DCB"/>
    <w:rsid w:val="0085227E"/>
    <w:rsid w:val="0085256B"/>
    <w:rsid w:val="0085282F"/>
    <w:rsid w:val="00852D48"/>
    <w:rsid w:val="00853A90"/>
    <w:rsid w:val="00853B3F"/>
    <w:rsid w:val="00854151"/>
    <w:rsid w:val="008544A6"/>
    <w:rsid w:val="00854513"/>
    <w:rsid w:val="008546C5"/>
    <w:rsid w:val="008546E5"/>
    <w:rsid w:val="00854BB9"/>
    <w:rsid w:val="00854CDC"/>
    <w:rsid w:val="00854DE0"/>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3B9"/>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C89"/>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7396"/>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3F4"/>
    <w:rsid w:val="008A3435"/>
    <w:rsid w:val="008A344E"/>
    <w:rsid w:val="008A3AAF"/>
    <w:rsid w:val="008A41FF"/>
    <w:rsid w:val="008A502E"/>
    <w:rsid w:val="008A520E"/>
    <w:rsid w:val="008A5257"/>
    <w:rsid w:val="008A536C"/>
    <w:rsid w:val="008A53A6"/>
    <w:rsid w:val="008A56B5"/>
    <w:rsid w:val="008A597D"/>
    <w:rsid w:val="008A610D"/>
    <w:rsid w:val="008A6391"/>
    <w:rsid w:val="008A6869"/>
    <w:rsid w:val="008A6B69"/>
    <w:rsid w:val="008A7467"/>
    <w:rsid w:val="008A7AEA"/>
    <w:rsid w:val="008A7C4D"/>
    <w:rsid w:val="008B07F8"/>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E0"/>
    <w:rsid w:val="008C3817"/>
    <w:rsid w:val="008C4057"/>
    <w:rsid w:val="008C4093"/>
    <w:rsid w:val="008C488F"/>
    <w:rsid w:val="008C494C"/>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D2A"/>
    <w:rsid w:val="008D5E5F"/>
    <w:rsid w:val="008D5EE4"/>
    <w:rsid w:val="008D5F95"/>
    <w:rsid w:val="008D623B"/>
    <w:rsid w:val="008D63CA"/>
    <w:rsid w:val="008D6C7B"/>
    <w:rsid w:val="008D73B1"/>
    <w:rsid w:val="008D7A53"/>
    <w:rsid w:val="008D7F4B"/>
    <w:rsid w:val="008D7F52"/>
    <w:rsid w:val="008E0018"/>
    <w:rsid w:val="008E0F41"/>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E7F64"/>
    <w:rsid w:val="008F03ED"/>
    <w:rsid w:val="008F07E9"/>
    <w:rsid w:val="008F0B02"/>
    <w:rsid w:val="008F0ED8"/>
    <w:rsid w:val="008F19A7"/>
    <w:rsid w:val="008F1C87"/>
    <w:rsid w:val="008F284F"/>
    <w:rsid w:val="008F2940"/>
    <w:rsid w:val="008F2E9C"/>
    <w:rsid w:val="008F2E9E"/>
    <w:rsid w:val="008F3DB7"/>
    <w:rsid w:val="008F3E84"/>
    <w:rsid w:val="008F4315"/>
    <w:rsid w:val="008F4CA4"/>
    <w:rsid w:val="008F5727"/>
    <w:rsid w:val="008F6E64"/>
    <w:rsid w:val="008F744C"/>
    <w:rsid w:val="008F7B5E"/>
    <w:rsid w:val="009000EC"/>
    <w:rsid w:val="009002FF"/>
    <w:rsid w:val="009006FF"/>
    <w:rsid w:val="00901230"/>
    <w:rsid w:val="009012C5"/>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914"/>
    <w:rsid w:val="00926B97"/>
    <w:rsid w:val="00926E37"/>
    <w:rsid w:val="00927090"/>
    <w:rsid w:val="00927F5B"/>
    <w:rsid w:val="0093028F"/>
    <w:rsid w:val="00930435"/>
    <w:rsid w:val="009307A4"/>
    <w:rsid w:val="00930D9A"/>
    <w:rsid w:val="00930D9C"/>
    <w:rsid w:val="00931836"/>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5321"/>
    <w:rsid w:val="00966313"/>
    <w:rsid w:val="00966E46"/>
    <w:rsid w:val="0096796B"/>
    <w:rsid w:val="00967A2C"/>
    <w:rsid w:val="00970025"/>
    <w:rsid w:val="00970939"/>
    <w:rsid w:val="00970B86"/>
    <w:rsid w:val="00970DE4"/>
    <w:rsid w:val="00971338"/>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21D5"/>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BDB"/>
    <w:rsid w:val="00997132"/>
    <w:rsid w:val="009A09E4"/>
    <w:rsid w:val="009A1A0C"/>
    <w:rsid w:val="009A2145"/>
    <w:rsid w:val="009A2165"/>
    <w:rsid w:val="009A21F2"/>
    <w:rsid w:val="009A252A"/>
    <w:rsid w:val="009A271D"/>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B2F"/>
    <w:rsid w:val="009C0F85"/>
    <w:rsid w:val="009C0FEF"/>
    <w:rsid w:val="009C125D"/>
    <w:rsid w:val="009C191B"/>
    <w:rsid w:val="009C1E95"/>
    <w:rsid w:val="009C20E3"/>
    <w:rsid w:val="009C2186"/>
    <w:rsid w:val="009C2401"/>
    <w:rsid w:val="009C279B"/>
    <w:rsid w:val="009C33D9"/>
    <w:rsid w:val="009C399F"/>
    <w:rsid w:val="009C459A"/>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833"/>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3E"/>
    <w:rsid w:val="00A21E63"/>
    <w:rsid w:val="00A22475"/>
    <w:rsid w:val="00A22506"/>
    <w:rsid w:val="00A228EB"/>
    <w:rsid w:val="00A22D1C"/>
    <w:rsid w:val="00A23054"/>
    <w:rsid w:val="00A230EB"/>
    <w:rsid w:val="00A23708"/>
    <w:rsid w:val="00A23902"/>
    <w:rsid w:val="00A23A86"/>
    <w:rsid w:val="00A23FC6"/>
    <w:rsid w:val="00A24D97"/>
    <w:rsid w:val="00A24DBF"/>
    <w:rsid w:val="00A25079"/>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31A5"/>
    <w:rsid w:val="00A73B28"/>
    <w:rsid w:val="00A74564"/>
    <w:rsid w:val="00A74703"/>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988"/>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6E6"/>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EDA"/>
    <w:rsid w:val="00B2540E"/>
    <w:rsid w:val="00B254DD"/>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391D"/>
    <w:rsid w:val="00B63BB6"/>
    <w:rsid w:val="00B63D72"/>
    <w:rsid w:val="00B63E55"/>
    <w:rsid w:val="00B63F97"/>
    <w:rsid w:val="00B640E6"/>
    <w:rsid w:val="00B644C2"/>
    <w:rsid w:val="00B64500"/>
    <w:rsid w:val="00B6495D"/>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68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87BF1"/>
    <w:rsid w:val="00B90291"/>
    <w:rsid w:val="00B9044F"/>
    <w:rsid w:val="00B904C2"/>
    <w:rsid w:val="00B90A2E"/>
    <w:rsid w:val="00B91138"/>
    <w:rsid w:val="00B911FF"/>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2D8B"/>
    <w:rsid w:val="00C130A5"/>
    <w:rsid w:val="00C13412"/>
    <w:rsid w:val="00C13BAE"/>
    <w:rsid w:val="00C13D7F"/>
    <w:rsid w:val="00C13FA1"/>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661"/>
    <w:rsid w:val="00C45793"/>
    <w:rsid w:val="00C45943"/>
    <w:rsid w:val="00C4689D"/>
    <w:rsid w:val="00C46CCE"/>
    <w:rsid w:val="00C46E1A"/>
    <w:rsid w:val="00C46F35"/>
    <w:rsid w:val="00C470BC"/>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23"/>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1FC3"/>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A4C"/>
    <w:rsid w:val="00C80DE7"/>
    <w:rsid w:val="00C80E41"/>
    <w:rsid w:val="00C80F59"/>
    <w:rsid w:val="00C80FDB"/>
    <w:rsid w:val="00C81196"/>
    <w:rsid w:val="00C8204F"/>
    <w:rsid w:val="00C824F3"/>
    <w:rsid w:val="00C82624"/>
    <w:rsid w:val="00C8262F"/>
    <w:rsid w:val="00C826AA"/>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2D81"/>
    <w:rsid w:val="00C93227"/>
    <w:rsid w:val="00C933EA"/>
    <w:rsid w:val="00C937BA"/>
    <w:rsid w:val="00C93845"/>
    <w:rsid w:val="00C9398E"/>
    <w:rsid w:val="00C939C9"/>
    <w:rsid w:val="00C93CB1"/>
    <w:rsid w:val="00C94163"/>
    <w:rsid w:val="00C94403"/>
    <w:rsid w:val="00C9440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F79"/>
    <w:rsid w:val="00CB2610"/>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3F"/>
    <w:rsid w:val="00CB5A69"/>
    <w:rsid w:val="00CB5D06"/>
    <w:rsid w:val="00CB5DD5"/>
    <w:rsid w:val="00CB6190"/>
    <w:rsid w:val="00CB66DC"/>
    <w:rsid w:val="00CB6A57"/>
    <w:rsid w:val="00CB7807"/>
    <w:rsid w:val="00CB7B89"/>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6AF"/>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0D3"/>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243"/>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70DA"/>
    <w:rsid w:val="00D171A6"/>
    <w:rsid w:val="00D178E9"/>
    <w:rsid w:val="00D17B79"/>
    <w:rsid w:val="00D20172"/>
    <w:rsid w:val="00D205CC"/>
    <w:rsid w:val="00D207C5"/>
    <w:rsid w:val="00D20A41"/>
    <w:rsid w:val="00D20DF5"/>
    <w:rsid w:val="00D21EF1"/>
    <w:rsid w:val="00D2291C"/>
    <w:rsid w:val="00D22D73"/>
    <w:rsid w:val="00D232C5"/>
    <w:rsid w:val="00D2335D"/>
    <w:rsid w:val="00D23555"/>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02"/>
    <w:rsid w:val="00D31A22"/>
    <w:rsid w:val="00D31C3E"/>
    <w:rsid w:val="00D31E80"/>
    <w:rsid w:val="00D32E36"/>
    <w:rsid w:val="00D334AD"/>
    <w:rsid w:val="00D33546"/>
    <w:rsid w:val="00D3364C"/>
    <w:rsid w:val="00D33A65"/>
    <w:rsid w:val="00D33AF8"/>
    <w:rsid w:val="00D341CE"/>
    <w:rsid w:val="00D345B8"/>
    <w:rsid w:val="00D349E8"/>
    <w:rsid w:val="00D34B90"/>
    <w:rsid w:val="00D34D98"/>
    <w:rsid w:val="00D34E1A"/>
    <w:rsid w:val="00D34FD3"/>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214A"/>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8DC"/>
    <w:rsid w:val="00D86C46"/>
    <w:rsid w:val="00D86F06"/>
    <w:rsid w:val="00D87880"/>
    <w:rsid w:val="00D878B6"/>
    <w:rsid w:val="00D879FE"/>
    <w:rsid w:val="00D90B9C"/>
    <w:rsid w:val="00D90FC2"/>
    <w:rsid w:val="00D91220"/>
    <w:rsid w:val="00D917A3"/>
    <w:rsid w:val="00D91835"/>
    <w:rsid w:val="00D91F26"/>
    <w:rsid w:val="00D92084"/>
    <w:rsid w:val="00D922AD"/>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C01"/>
    <w:rsid w:val="00D97F59"/>
    <w:rsid w:val="00DA0135"/>
    <w:rsid w:val="00DA06A9"/>
    <w:rsid w:val="00DA0E54"/>
    <w:rsid w:val="00DA1015"/>
    <w:rsid w:val="00DA11EC"/>
    <w:rsid w:val="00DA18DE"/>
    <w:rsid w:val="00DA196F"/>
    <w:rsid w:val="00DA2394"/>
    <w:rsid w:val="00DA26BB"/>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DDB"/>
    <w:rsid w:val="00DF22F7"/>
    <w:rsid w:val="00DF2414"/>
    <w:rsid w:val="00DF2646"/>
    <w:rsid w:val="00DF28E1"/>
    <w:rsid w:val="00DF28F4"/>
    <w:rsid w:val="00DF2A1F"/>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2360"/>
    <w:rsid w:val="00E029EE"/>
    <w:rsid w:val="00E02A56"/>
    <w:rsid w:val="00E02AB8"/>
    <w:rsid w:val="00E02C7D"/>
    <w:rsid w:val="00E030E0"/>
    <w:rsid w:val="00E03355"/>
    <w:rsid w:val="00E040DA"/>
    <w:rsid w:val="00E044A0"/>
    <w:rsid w:val="00E045B2"/>
    <w:rsid w:val="00E046C0"/>
    <w:rsid w:val="00E0527F"/>
    <w:rsid w:val="00E056BE"/>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30D8"/>
    <w:rsid w:val="00E13263"/>
    <w:rsid w:val="00E132B0"/>
    <w:rsid w:val="00E1331E"/>
    <w:rsid w:val="00E1384A"/>
    <w:rsid w:val="00E13967"/>
    <w:rsid w:val="00E13BED"/>
    <w:rsid w:val="00E13F29"/>
    <w:rsid w:val="00E1402B"/>
    <w:rsid w:val="00E14465"/>
    <w:rsid w:val="00E151C1"/>
    <w:rsid w:val="00E15337"/>
    <w:rsid w:val="00E1546D"/>
    <w:rsid w:val="00E15593"/>
    <w:rsid w:val="00E15CB6"/>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3F1"/>
    <w:rsid w:val="00E34431"/>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333F"/>
    <w:rsid w:val="00E5418E"/>
    <w:rsid w:val="00E54922"/>
    <w:rsid w:val="00E54AE3"/>
    <w:rsid w:val="00E54D14"/>
    <w:rsid w:val="00E5518A"/>
    <w:rsid w:val="00E55356"/>
    <w:rsid w:val="00E55A48"/>
    <w:rsid w:val="00E55EB8"/>
    <w:rsid w:val="00E5602A"/>
    <w:rsid w:val="00E56198"/>
    <w:rsid w:val="00E571CE"/>
    <w:rsid w:val="00E57B47"/>
    <w:rsid w:val="00E57DE9"/>
    <w:rsid w:val="00E57EAF"/>
    <w:rsid w:val="00E6024D"/>
    <w:rsid w:val="00E6152E"/>
    <w:rsid w:val="00E6183D"/>
    <w:rsid w:val="00E61D18"/>
    <w:rsid w:val="00E61F9F"/>
    <w:rsid w:val="00E6267D"/>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E1C"/>
    <w:rsid w:val="00E844BA"/>
    <w:rsid w:val="00E84613"/>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46B"/>
    <w:rsid w:val="00E91979"/>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FAC"/>
    <w:rsid w:val="00EA2013"/>
    <w:rsid w:val="00EA2745"/>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5CB"/>
    <w:rsid w:val="00EC5771"/>
    <w:rsid w:val="00EC5911"/>
    <w:rsid w:val="00EC5A9C"/>
    <w:rsid w:val="00EC5ECB"/>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C80"/>
    <w:rsid w:val="00ED4EAD"/>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9C5"/>
    <w:rsid w:val="00F10A94"/>
    <w:rsid w:val="00F10B8A"/>
    <w:rsid w:val="00F11204"/>
    <w:rsid w:val="00F11DC0"/>
    <w:rsid w:val="00F1224C"/>
    <w:rsid w:val="00F123BB"/>
    <w:rsid w:val="00F12B3F"/>
    <w:rsid w:val="00F135E4"/>
    <w:rsid w:val="00F13B10"/>
    <w:rsid w:val="00F13F62"/>
    <w:rsid w:val="00F145BB"/>
    <w:rsid w:val="00F14DD2"/>
    <w:rsid w:val="00F154E9"/>
    <w:rsid w:val="00F15CA9"/>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AA7"/>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2F68"/>
    <w:rsid w:val="00F432EB"/>
    <w:rsid w:val="00F434CD"/>
    <w:rsid w:val="00F44AA8"/>
    <w:rsid w:val="00F44B28"/>
    <w:rsid w:val="00F455E0"/>
    <w:rsid w:val="00F4565E"/>
    <w:rsid w:val="00F4566D"/>
    <w:rsid w:val="00F456D0"/>
    <w:rsid w:val="00F45887"/>
    <w:rsid w:val="00F45D13"/>
    <w:rsid w:val="00F45D7F"/>
    <w:rsid w:val="00F464B6"/>
    <w:rsid w:val="00F46719"/>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2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586"/>
    <w:rsid w:val="00F617CA"/>
    <w:rsid w:val="00F619CC"/>
    <w:rsid w:val="00F61A4F"/>
    <w:rsid w:val="00F61AD8"/>
    <w:rsid w:val="00F61B20"/>
    <w:rsid w:val="00F6201C"/>
    <w:rsid w:val="00F62538"/>
    <w:rsid w:val="00F62C20"/>
    <w:rsid w:val="00F62CFE"/>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0B"/>
    <w:rsid w:val="00F836F3"/>
    <w:rsid w:val="00F83D73"/>
    <w:rsid w:val="00F841EF"/>
    <w:rsid w:val="00F8431D"/>
    <w:rsid w:val="00F8473A"/>
    <w:rsid w:val="00F84FC6"/>
    <w:rsid w:val="00F85374"/>
    <w:rsid w:val="00F854F0"/>
    <w:rsid w:val="00F85E02"/>
    <w:rsid w:val="00F863DC"/>
    <w:rsid w:val="00F86545"/>
    <w:rsid w:val="00F86A02"/>
    <w:rsid w:val="00F86A66"/>
    <w:rsid w:val="00F86A69"/>
    <w:rsid w:val="00F86B5A"/>
    <w:rsid w:val="00F87208"/>
    <w:rsid w:val="00F87795"/>
    <w:rsid w:val="00F878D1"/>
    <w:rsid w:val="00F8799B"/>
    <w:rsid w:val="00F87D67"/>
    <w:rsid w:val="00F87FE6"/>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3824"/>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D7EAD"/>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582"/>
    <w:rsid w:val="00FF0716"/>
    <w:rsid w:val="00FF12C8"/>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 w:val="01863474"/>
    <w:rsid w:val="051F67BB"/>
    <w:rsid w:val="07A172BC"/>
    <w:rsid w:val="08A403EE"/>
    <w:rsid w:val="113C1FEB"/>
    <w:rsid w:val="12AA034F"/>
    <w:rsid w:val="12DD16F4"/>
    <w:rsid w:val="182B79B9"/>
    <w:rsid w:val="18632044"/>
    <w:rsid w:val="19DA7643"/>
    <w:rsid w:val="1A375EBF"/>
    <w:rsid w:val="1F332278"/>
    <w:rsid w:val="20FC683B"/>
    <w:rsid w:val="21737ADC"/>
    <w:rsid w:val="228C7A11"/>
    <w:rsid w:val="22935037"/>
    <w:rsid w:val="22B04C7D"/>
    <w:rsid w:val="22C269C0"/>
    <w:rsid w:val="26154FDF"/>
    <w:rsid w:val="27D31E87"/>
    <w:rsid w:val="2BAE182C"/>
    <w:rsid w:val="2C6D20A7"/>
    <w:rsid w:val="2DDF5660"/>
    <w:rsid w:val="2DE016B5"/>
    <w:rsid w:val="38E815C9"/>
    <w:rsid w:val="393F7063"/>
    <w:rsid w:val="3C543B8C"/>
    <w:rsid w:val="3F0A1239"/>
    <w:rsid w:val="3FC10B6F"/>
    <w:rsid w:val="41566431"/>
    <w:rsid w:val="42074022"/>
    <w:rsid w:val="42B60D98"/>
    <w:rsid w:val="469F018F"/>
    <w:rsid w:val="4AF3161C"/>
    <w:rsid w:val="4FAB0A08"/>
    <w:rsid w:val="4FB370E8"/>
    <w:rsid w:val="57174918"/>
    <w:rsid w:val="5A992F43"/>
    <w:rsid w:val="5ABB110A"/>
    <w:rsid w:val="5DCD01E2"/>
    <w:rsid w:val="5F7409EC"/>
    <w:rsid w:val="61781F8A"/>
    <w:rsid w:val="62CD1B85"/>
    <w:rsid w:val="64E61E04"/>
    <w:rsid w:val="65503443"/>
    <w:rsid w:val="658645B7"/>
    <w:rsid w:val="67A3590E"/>
    <w:rsid w:val="67C15ACD"/>
    <w:rsid w:val="71781C04"/>
    <w:rsid w:val="749E2175"/>
    <w:rsid w:val="77271C0F"/>
    <w:rsid w:val="77306E9E"/>
    <w:rsid w:val="798A378E"/>
    <w:rsid w:val="7D6C03C6"/>
    <w:rsid w:val="7E7C5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748184"/>
  <w15:docId w15:val="{E0CC9998-A863-48E6-88CA-8FBBF716D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annotation text" w:qFormat="1"/>
    <w:lsdException w:name="header" w:qFormat="1"/>
    <w:lsdException w:name="footer" w:qFormat="1"/>
    <w:lsdException w:name="caption" w:qFormat="1"/>
    <w:lsdException w:name="table of figures" w:uiPriority="99" w:qFormat="1"/>
    <w:lsdException w:name="footnote reference" w:semiHidden="1" w:qFormat="1"/>
    <w:lsdException w:name="annotation reference" w:qFormat="1"/>
    <w:lsdException w:name="page number" w:qFormat="1"/>
    <w:lsdException w:name="List Bullet" w:qFormat="1"/>
    <w:lsdException w:name="List Number" w:qFormat="1"/>
    <w:lsdException w:name="List Bullet 2" w:qFormat="1"/>
    <w:lsdException w:name="List Number 2" w:qFormat="1"/>
    <w:lsdException w:name="List Number 3" w:qFormat="1"/>
    <w:lsdException w:name="Title" w:qFormat="1"/>
    <w:lsdException w:name="Default Paragraph Font" w:semiHidden="1" w:uiPriority="1" w:unhideWhenUsed="1"/>
    <w:lsdException w:name="Body Text" w:qFormat="1"/>
    <w:lsdException w:name="Subtitle"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Samp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4"/>
      <w:szCs w:val="24"/>
    </w:rPr>
  </w:style>
  <w:style w:type="paragraph" w:styleId="Heading1">
    <w:name w:val="heading 1"/>
    <w:next w:val="Heading2"/>
    <w:link w:val="Heading1Char"/>
    <w:qFormat/>
    <w:pPr>
      <w:pageBreakBefore/>
      <w:numPr>
        <w:numId w:val="1"/>
      </w:numPr>
      <w:spacing w:before="240" w:after="960" w:line="360" w:lineRule="auto"/>
      <w:jc w:val="right"/>
      <w:outlineLvl w:val="0"/>
    </w:pPr>
    <w:rPr>
      <w:rFonts w:eastAsia="Times New Roman" w:cs="Arial"/>
      <w:b/>
      <w:bCs/>
      <w:kern w:val="32"/>
      <w:sz w:val="48"/>
      <w:szCs w:val="24"/>
    </w:rPr>
  </w:style>
  <w:style w:type="paragraph" w:styleId="Heading2">
    <w:name w:val="heading 2"/>
    <w:next w:val="BodyText"/>
    <w:link w:val="Heading2Char"/>
    <w:qFormat/>
    <w:pPr>
      <w:keepNext/>
      <w:numPr>
        <w:ilvl w:val="1"/>
        <w:numId w:val="1"/>
      </w:numPr>
      <w:spacing w:before="600" w:after="240" w:line="440" w:lineRule="exact"/>
      <w:ind w:left="357" w:hanging="357"/>
      <w:jc w:val="both"/>
      <w:outlineLvl w:val="1"/>
    </w:pPr>
    <w:rPr>
      <w:rFonts w:eastAsia="Times New Roman" w:cs="Arial"/>
      <w:b/>
      <w:bCs/>
      <w:iCs/>
      <w:sz w:val="28"/>
      <w:szCs w:val="28"/>
    </w:rPr>
  </w:style>
  <w:style w:type="paragraph" w:styleId="Heading3">
    <w:name w:val="heading 3"/>
    <w:next w:val="BodyText"/>
    <w:qFormat/>
    <w:pPr>
      <w:keepNext/>
      <w:numPr>
        <w:ilvl w:val="2"/>
        <w:numId w:val="1"/>
      </w:numPr>
      <w:spacing w:before="480" w:after="240" w:line="400" w:lineRule="exact"/>
      <w:outlineLvl w:val="2"/>
    </w:pPr>
    <w:rPr>
      <w:rFonts w:eastAsia="Times New Roman" w:cs="Arial"/>
      <w:bCs/>
      <w:i/>
      <w:sz w:val="28"/>
      <w:szCs w:val="26"/>
    </w:rPr>
  </w:style>
  <w:style w:type="paragraph" w:styleId="Heading4">
    <w:name w:val="heading 4"/>
    <w:basedOn w:val="BodyText"/>
    <w:next w:val="BodyText"/>
    <w:qFormat/>
    <w:pPr>
      <w:keepNext/>
      <w:numPr>
        <w:ilvl w:val="3"/>
        <w:numId w:val="1"/>
      </w:numPr>
      <w:spacing w:before="240" w:after="60"/>
      <w:outlineLvl w:val="3"/>
    </w:pPr>
    <w:rPr>
      <w:rFonts w:eastAsia="MS Mincho"/>
      <w:bCs/>
      <w:i/>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line="360" w:lineRule="auto"/>
      <w:ind w:firstLine="567"/>
      <w:jc w:val="both"/>
    </w:pPr>
    <w:rPr>
      <w:sz w:val="26"/>
    </w:rPr>
  </w:style>
  <w:style w:type="paragraph" w:styleId="Caption">
    <w:name w:val="caption"/>
    <w:next w:val="BodyText"/>
    <w:link w:val="CaptionChar"/>
    <w:qFormat/>
    <w:pPr>
      <w:spacing w:before="120" w:after="120" w:line="360" w:lineRule="auto"/>
      <w:jc w:val="center"/>
    </w:pPr>
    <w:rPr>
      <w:rFonts w:eastAsia="Times New Roman"/>
      <w:bCs/>
      <w:sz w:val="26"/>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rPr>
      <w:sz w:val="20"/>
      <w:szCs w:val="20"/>
    </w:rPr>
  </w:style>
  <w:style w:type="paragraph" w:styleId="CommentSubject">
    <w:name w:val="annotation subject"/>
    <w:basedOn w:val="CommentText"/>
    <w:next w:val="CommentText"/>
    <w:link w:val="CommentSubjectChar"/>
    <w:qFormat/>
    <w:rPr>
      <w:b/>
      <w:bCs/>
    </w:rPr>
  </w:style>
  <w:style w:type="paragraph" w:styleId="DocumentMap">
    <w:name w:val="Document Map"/>
    <w:basedOn w:val="Normal"/>
    <w:semiHidden/>
    <w:qFormat/>
    <w:pPr>
      <w:shd w:val="clear" w:color="auto" w:fill="000080"/>
    </w:pPr>
    <w:rPr>
      <w:rFonts w:ascii="Tahoma" w:hAnsi="Tahoma" w:cs="Tahoma"/>
      <w:sz w:val="20"/>
      <w:szCs w:val="20"/>
    </w:rPr>
  </w:style>
  <w:style w:type="paragraph" w:styleId="Footer">
    <w:name w:val="footer"/>
    <w:basedOn w:val="Normal"/>
    <w:qFormat/>
    <w:pPr>
      <w:tabs>
        <w:tab w:val="center" w:pos="4320"/>
        <w:tab w:val="right" w:pos="8640"/>
      </w:tabs>
    </w:pPr>
  </w:style>
  <w:style w:type="character" w:styleId="FootnoteReference">
    <w:name w:val="footnote reference"/>
    <w:basedOn w:val="DefaultParagraphFont"/>
    <w:semiHidden/>
    <w:qFormat/>
    <w:rPr>
      <w:vertAlign w:val="superscript"/>
    </w:rPr>
  </w:style>
  <w:style w:type="paragraph" w:styleId="FootnoteText">
    <w:name w:val="footnote text"/>
    <w:basedOn w:val="Normal"/>
    <w:semiHidden/>
    <w:qFormat/>
    <w:rPr>
      <w:sz w:val="20"/>
      <w:szCs w:val="20"/>
    </w:rPr>
  </w:style>
  <w:style w:type="paragraph" w:styleId="Header">
    <w:name w:val="header"/>
    <w:basedOn w:val="Normal"/>
    <w:link w:val="HeaderChar"/>
    <w:qFormat/>
    <w:pPr>
      <w:tabs>
        <w:tab w:val="center" w:pos="4320"/>
        <w:tab w:val="right" w:pos="8640"/>
      </w:tabs>
    </w:pPr>
  </w:style>
  <w:style w:type="character" w:styleId="HTMLSample">
    <w:name w:val="HTML Sample"/>
    <w:basedOn w:val="DefaultParagraphFont"/>
    <w:qFormat/>
    <w:rPr>
      <w:rFonts w:ascii="Courier New" w:hAnsi="Courier New" w:cs="Courier New"/>
    </w:rPr>
  </w:style>
  <w:style w:type="character" w:styleId="Hyperlink">
    <w:name w:val="Hyperlink"/>
    <w:basedOn w:val="DefaultParagraphFont"/>
    <w:uiPriority w:val="99"/>
    <w:qFormat/>
    <w:rPr>
      <w:color w:val="0000FF"/>
      <w:u w:val="single"/>
    </w:rPr>
  </w:style>
  <w:style w:type="paragraph" w:styleId="ListBullet">
    <w:name w:val="List Bullet"/>
    <w:basedOn w:val="Normal"/>
    <w:qFormat/>
    <w:pPr>
      <w:numPr>
        <w:numId w:val="2"/>
      </w:numPr>
      <w:tabs>
        <w:tab w:val="clear" w:pos="360"/>
      </w:tabs>
      <w:spacing w:before="120" w:line="360" w:lineRule="auto"/>
      <w:ind w:left="567" w:firstLine="0"/>
      <w:jc w:val="both"/>
    </w:pPr>
    <w:rPr>
      <w:rFonts w:eastAsia="MS Mincho"/>
      <w:sz w:val="26"/>
    </w:rPr>
  </w:style>
  <w:style w:type="paragraph" w:styleId="ListBullet2">
    <w:name w:val="List Bullet 2"/>
    <w:basedOn w:val="Normal"/>
    <w:qFormat/>
    <w:pPr>
      <w:numPr>
        <w:numId w:val="3"/>
      </w:numPr>
      <w:tabs>
        <w:tab w:val="clear" w:pos="567"/>
      </w:tabs>
      <w:spacing w:line="400" w:lineRule="exact"/>
      <w:ind w:left="1080" w:hanging="360"/>
      <w:jc w:val="both"/>
    </w:pPr>
    <w:rPr>
      <w:sz w:val="26"/>
    </w:rPr>
  </w:style>
  <w:style w:type="paragraph" w:styleId="ListNumber">
    <w:name w:val="List Number"/>
    <w:basedOn w:val="BodyText"/>
    <w:qFormat/>
    <w:pPr>
      <w:keepNext/>
      <w:tabs>
        <w:tab w:val="left" w:pos="1080"/>
      </w:tabs>
      <w:spacing w:before="0" w:line="240" w:lineRule="auto"/>
      <w:ind w:firstLine="0"/>
      <w:jc w:val="left"/>
    </w:pPr>
    <w:rPr>
      <w:spacing w:val="-1"/>
      <w:szCs w:val="26"/>
    </w:rPr>
  </w:style>
  <w:style w:type="paragraph" w:styleId="ListNumber2">
    <w:name w:val="List Number 2"/>
    <w:basedOn w:val="BodyText"/>
    <w:qFormat/>
    <w:pPr>
      <w:numPr>
        <w:numId w:val="4"/>
      </w:numPr>
      <w:tabs>
        <w:tab w:val="clear" w:pos="643"/>
      </w:tabs>
      <w:ind w:left="1134" w:hanging="567"/>
    </w:pPr>
  </w:style>
  <w:style w:type="paragraph" w:styleId="ListNumber3">
    <w:name w:val="List Number 3"/>
    <w:basedOn w:val="Normal"/>
    <w:qFormat/>
    <w:pPr>
      <w:numPr>
        <w:numId w:val="5"/>
      </w:numPr>
      <w:tabs>
        <w:tab w:val="clear" w:pos="926"/>
      </w:tabs>
      <w:spacing w:before="360" w:line="360" w:lineRule="auto"/>
      <w:ind w:left="284" w:hanging="284"/>
      <w:jc w:val="both"/>
    </w:pPr>
    <w:rPr>
      <w:sz w:val="26"/>
    </w:rPr>
  </w:style>
  <w:style w:type="paragraph" w:styleId="NormalWeb">
    <w:name w:val="Normal (Web)"/>
    <w:basedOn w:val="Normal"/>
    <w:qFormat/>
    <w:pPr>
      <w:spacing w:before="100" w:beforeAutospacing="1" w:after="100" w:afterAutospacing="1"/>
    </w:pPr>
  </w:style>
  <w:style w:type="character" w:styleId="PageNumber">
    <w:name w:val="page number"/>
    <w:basedOn w:val="DefaultParagraphFont"/>
    <w:qFormat/>
    <w:rPr>
      <w:rFonts w:ascii="Times New Roman" w:hAnsi="Times New Roman"/>
      <w:sz w:val="24"/>
    </w:rPr>
  </w:style>
  <w:style w:type="character" w:styleId="Strong">
    <w:name w:val="Strong"/>
    <w:qFormat/>
    <w:rPr>
      <w:b/>
      <w:bCs/>
    </w:rPr>
  </w:style>
  <w:style w:type="paragraph" w:styleId="Subtitle">
    <w:name w:val="Subtitle"/>
    <w:basedOn w:val="BodyText"/>
    <w:qFormat/>
    <w:pPr>
      <w:keepNext/>
      <w:spacing w:before="240" w:after="60" w:line="240" w:lineRule="auto"/>
      <w:ind w:firstLine="0"/>
      <w:outlineLvl w:val="1"/>
    </w:pPr>
    <w:rPr>
      <w:bCs/>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Normal"/>
    <w:uiPriority w:val="99"/>
    <w:qFormat/>
    <w:pPr>
      <w:tabs>
        <w:tab w:val="right" w:leader="dot" w:pos="8789"/>
      </w:tabs>
      <w:spacing w:before="120" w:line="360" w:lineRule="exact"/>
      <w:ind w:left="284" w:right="284"/>
      <w:jc w:val="both"/>
    </w:pPr>
    <w:rPr>
      <w:rFonts w:eastAsia="Times New Roman"/>
      <w:sz w:val="26"/>
      <w:szCs w:val="22"/>
    </w:rPr>
  </w:style>
  <w:style w:type="paragraph" w:styleId="Title">
    <w:name w:val="Title"/>
    <w:next w:val="BodyText"/>
    <w:link w:val="TitleChar"/>
    <w:qFormat/>
    <w:pPr>
      <w:pageBreakBefore/>
      <w:spacing w:before="360" w:after="480" w:line="400" w:lineRule="exact"/>
      <w:jc w:val="center"/>
      <w:outlineLvl w:val="0"/>
    </w:pPr>
    <w:rPr>
      <w:rFonts w:eastAsia="Times New Roman" w:cs="Arial"/>
      <w:b/>
      <w:bCs/>
      <w:kern w:val="28"/>
      <w:sz w:val="36"/>
      <w:szCs w:val="32"/>
    </w:rPr>
  </w:style>
  <w:style w:type="paragraph" w:styleId="TOC1">
    <w:name w:val="toc 1"/>
    <w:next w:val="Normal"/>
    <w:uiPriority w:val="39"/>
    <w:qFormat/>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uiPriority w:val="39"/>
    <w:qFormat/>
    <w:pPr>
      <w:tabs>
        <w:tab w:val="right" w:leader="dot" w:pos="8778"/>
      </w:tabs>
      <w:spacing w:before="120" w:line="320" w:lineRule="exact"/>
      <w:ind w:left="1702" w:hanging="284"/>
    </w:pPr>
    <w:rPr>
      <w:rFonts w:eastAsia="Times New Roman"/>
      <w:i/>
      <w:sz w:val="24"/>
    </w:rPr>
  </w:style>
  <w:style w:type="paragraph" w:styleId="TOC3">
    <w:name w:val="toc 3"/>
    <w:basedOn w:val="Normal"/>
    <w:next w:val="Normal"/>
    <w:semiHidden/>
    <w:qFormat/>
    <w:pPr>
      <w:spacing w:before="120" w:line="320" w:lineRule="exact"/>
      <w:ind w:left="1985" w:hanging="284"/>
    </w:pPr>
    <w:rPr>
      <w:iCs/>
      <w:szCs w:val="20"/>
    </w:rPr>
  </w:style>
  <w:style w:type="paragraph" w:styleId="TOC4">
    <w:name w:val="toc 4"/>
    <w:basedOn w:val="Normal"/>
    <w:next w:val="Normal"/>
    <w:semiHidden/>
    <w:qFormat/>
    <w:pPr>
      <w:ind w:left="720"/>
    </w:pPr>
    <w:rPr>
      <w:sz w:val="18"/>
      <w:szCs w:val="18"/>
    </w:rPr>
  </w:style>
  <w:style w:type="paragraph" w:styleId="TOC5">
    <w:name w:val="toc 5"/>
    <w:basedOn w:val="Normal"/>
    <w:next w:val="Normal"/>
    <w:semiHidden/>
    <w:qFormat/>
    <w:pPr>
      <w:ind w:left="960"/>
    </w:pPr>
    <w:rPr>
      <w:sz w:val="18"/>
      <w:szCs w:val="18"/>
    </w:rPr>
  </w:style>
  <w:style w:type="paragraph" w:styleId="TOC6">
    <w:name w:val="toc 6"/>
    <w:basedOn w:val="Normal"/>
    <w:next w:val="Normal"/>
    <w:semiHidden/>
    <w:qFormat/>
    <w:pPr>
      <w:ind w:left="1200"/>
    </w:pPr>
    <w:rPr>
      <w:sz w:val="18"/>
      <w:szCs w:val="18"/>
    </w:rPr>
  </w:style>
  <w:style w:type="paragraph" w:styleId="TOC7">
    <w:name w:val="toc 7"/>
    <w:basedOn w:val="Normal"/>
    <w:next w:val="Normal"/>
    <w:semiHidden/>
    <w:qFormat/>
    <w:pPr>
      <w:ind w:left="1440"/>
    </w:pPr>
    <w:rPr>
      <w:sz w:val="18"/>
      <w:szCs w:val="18"/>
    </w:rPr>
  </w:style>
  <w:style w:type="paragraph" w:styleId="TOC8">
    <w:name w:val="toc 8"/>
    <w:basedOn w:val="Normal"/>
    <w:next w:val="Normal"/>
    <w:semiHidden/>
    <w:qFormat/>
    <w:pPr>
      <w:ind w:left="1680"/>
    </w:pPr>
    <w:rPr>
      <w:sz w:val="18"/>
      <w:szCs w:val="18"/>
    </w:rPr>
  </w:style>
  <w:style w:type="paragraph" w:styleId="TOC9">
    <w:name w:val="toc 9"/>
    <w:basedOn w:val="Normal"/>
    <w:next w:val="Normal"/>
    <w:semiHidden/>
    <w:qFormat/>
    <w:pPr>
      <w:ind w:left="1920"/>
    </w:pPr>
    <w:rPr>
      <w:sz w:val="18"/>
      <w:szCs w:val="18"/>
    </w:rPr>
  </w:style>
  <w:style w:type="paragraph" w:customStyle="1" w:styleId="StyleHeading4H4h4Bold">
    <w:name w:val="Style Heading 4H4h4 + Bold"/>
    <w:basedOn w:val="Normal"/>
    <w:qFormat/>
  </w:style>
  <w:style w:type="paragraph" w:customStyle="1" w:styleId="Tailieuthamkhao">
    <w:name w:val="Tai lieu tham khao"/>
    <w:basedOn w:val="Normal"/>
    <w:qFormat/>
    <w:pPr>
      <w:numPr>
        <w:numId w:val="6"/>
      </w:numPr>
      <w:spacing w:before="120" w:line="360" w:lineRule="exact"/>
      <w:jc w:val="both"/>
    </w:pPr>
    <w:rPr>
      <w:sz w:val="26"/>
      <w:szCs w:val="20"/>
    </w:rPr>
  </w:style>
  <w:style w:type="character" w:customStyle="1" w:styleId="English">
    <w:name w:val="English"/>
    <w:basedOn w:val="DefaultParagraphFont"/>
    <w:qFormat/>
    <w:rPr>
      <w:i/>
    </w:rPr>
  </w:style>
  <w:style w:type="character" w:customStyle="1" w:styleId="BodyTextChar">
    <w:name w:val="Body Text Char"/>
    <w:basedOn w:val="DefaultParagraphFont"/>
    <w:link w:val="BodyText"/>
    <w:qFormat/>
    <w:rPr>
      <w:sz w:val="26"/>
      <w:szCs w:val="24"/>
      <w:lang w:val="en-US" w:eastAsia="en-US" w:bidi="ar-SA"/>
    </w:rPr>
  </w:style>
  <w:style w:type="character" w:customStyle="1" w:styleId="st">
    <w:name w:val="st"/>
    <w:basedOn w:val="DefaultParagraphFont"/>
    <w:qFormat/>
  </w:style>
  <w:style w:type="paragraph" w:customStyle="1" w:styleId="TableTitle">
    <w:name w:val="Table Title"/>
    <w:basedOn w:val="Table11"/>
    <w:qFormat/>
    <w:pPr>
      <w:keepNext/>
      <w:jc w:val="center"/>
    </w:pPr>
    <w:rPr>
      <w:b/>
    </w:rPr>
  </w:style>
  <w:style w:type="paragraph" w:customStyle="1" w:styleId="Table11">
    <w:name w:val="Table11"/>
    <w:basedOn w:val="Normal"/>
    <w:link w:val="Table11Char"/>
    <w:qFormat/>
    <w:pPr>
      <w:spacing w:before="20" w:after="20" w:line="280" w:lineRule="exact"/>
      <w:jc w:val="both"/>
    </w:pPr>
    <w:rPr>
      <w:sz w:val="22"/>
      <w:szCs w:val="20"/>
      <w:lang w:eastAsia="fr-FR"/>
    </w:rPr>
  </w:style>
  <w:style w:type="paragraph" w:customStyle="1" w:styleId="Blankline">
    <w:name w:val="Blank line"/>
    <w:basedOn w:val="BodyText"/>
    <w:qFormat/>
    <w:pPr>
      <w:keepNext/>
      <w:spacing w:before="0" w:line="240" w:lineRule="auto"/>
      <w:ind w:firstLine="0"/>
    </w:pPr>
    <w:rPr>
      <w:sz w:val="16"/>
    </w:rPr>
  </w:style>
  <w:style w:type="paragraph" w:customStyle="1" w:styleId="Figure">
    <w:name w:val="Figure"/>
    <w:next w:val="BodyText"/>
    <w:qFormat/>
    <w:pPr>
      <w:keepNext/>
      <w:spacing w:before="240"/>
      <w:jc w:val="center"/>
    </w:pPr>
    <w:rPr>
      <w:rFonts w:eastAsia="Times New Roman"/>
      <w:sz w:val="24"/>
      <w:szCs w:val="24"/>
    </w:rPr>
  </w:style>
  <w:style w:type="paragraph" w:customStyle="1" w:styleId="StyleCaptionJustified">
    <w:name w:val="Style Caption + Justified"/>
    <w:basedOn w:val="Caption"/>
    <w:qFormat/>
  </w:style>
  <w:style w:type="paragraph" w:customStyle="1" w:styleId="StyleCaptionJustified1">
    <w:name w:val="Style Caption + Justified1"/>
    <w:basedOn w:val="Caption"/>
    <w:next w:val="BodyText"/>
    <w:qFormat/>
  </w:style>
  <w:style w:type="paragraph" w:customStyle="1" w:styleId="StyleCaptionJustified2">
    <w:name w:val="Style Caption + Justified2"/>
    <w:basedOn w:val="Caption"/>
    <w:qFormat/>
  </w:style>
  <w:style w:type="paragraph" w:customStyle="1" w:styleId="StyleCaptionJustified3">
    <w:name w:val="Style Caption + Justified3"/>
    <w:basedOn w:val="Caption"/>
    <w:qFormat/>
    <w:pPr>
      <w:spacing w:before="60" w:after="240"/>
      <w:jc w:val="both"/>
    </w:pPr>
  </w:style>
  <w:style w:type="paragraph" w:customStyle="1" w:styleId="StyleCaptionJustified4">
    <w:name w:val="Style Caption + Justified4"/>
    <w:basedOn w:val="Caption"/>
    <w:qFormat/>
    <w:pPr>
      <w:spacing w:before="60" w:after="240"/>
      <w:jc w:val="both"/>
    </w:pPr>
  </w:style>
  <w:style w:type="paragraph" w:customStyle="1" w:styleId="Table12">
    <w:name w:val="Table 12"/>
    <w:qFormat/>
    <w:pPr>
      <w:keepNext/>
      <w:spacing w:before="20" w:after="20" w:line="320" w:lineRule="exact"/>
    </w:pPr>
    <w:rPr>
      <w:rFonts w:eastAsia="Times New Roman"/>
      <w:sz w:val="26"/>
      <w:szCs w:val="24"/>
    </w:rPr>
  </w:style>
  <w:style w:type="paragraph" w:customStyle="1" w:styleId="Equation">
    <w:name w:val="Equation"/>
    <w:basedOn w:val="BodyText"/>
    <w:link w:val="EquationChar"/>
    <w:qFormat/>
    <w:pPr>
      <w:tabs>
        <w:tab w:val="center" w:pos="4536"/>
        <w:tab w:val="right" w:pos="8789"/>
      </w:tabs>
      <w:spacing w:before="240" w:after="240"/>
      <w:ind w:firstLine="0"/>
      <w:jc w:val="center"/>
    </w:pPr>
  </w:style>
  <w:style w:type="character" w:customStyle="1" w:styleId="Table11Char">
    <w:name w:val="Table11 Char"/>
    <w:basedOn w:val="DefaultParagraphFont"/>
    <w:link w:val="Table11"/>
    <w:qFormat/>
    <w:rPr>
      <w:sz w:val="22"/>
      <w:lang w:val="en-US" w:eastAsia="fr-FR" w:bidi="ar-SA"/>
    </w:rPr>
  </w:style>
  <w:style w:type="paragraph" w:customStyle="1" w:styleId="Demuc">
    <w:name w:val="De muc"/>
    <w:qFormat/>
    <w:pPr>
      <w:keepNext/>
      <w:numPr>
        <w:numId w:val="7"/>
      </w:numPr>
      <w:tabs>
        <w:tab w:val="clear" w:pos="720"/>
      </w:tabs>
      <w:spacing w:before="240" w:after="60" w:line="300" w:lineRule="exact"/>
      <w:ind w:left="284" w:hanging="284"/>
      <w:jc w:val="both"/>
    </w:pPr>
    <w:rPr>
      <w:rFonts w:eastAsia="Times New Roman" w:cs="Arial"/>
      <w:bCs/>
      <w:sz w:val="26"/>
      <w:szCs w:val="26"/>
      <w:u w:val="single"/>
    </w:rPr>
  </w:style>
  <w:style w:type="character" w:customStyle="1" w:styleId="Math">
    <w:name w:val="Math"/>
    <w:basedOn w:val="DefaultParagraphFont"/>
    <w:qFormat/>
    <w:rPr>
      <w:rFonts w:cs="Arial"/>
      <w:i/>
      <w:szCs w:val="20"/>
    </w:rPr>
  </w:style>
  <w:style w:type="character" w:customStyle="1" w:styleId="EquationChar">
    <w:name w:val="Equation Char"/>
    <w:basedOn w:val="BodyTextChar"/>
    <w:link w:val="Equation"/>
    <w:qFormat/>
    <w:rPr>
      <w:sz w:val="26"/>
      <w:szCs w:val="24"/>
      <w:lang w:val="en-US" w:eastAsia="en-US" w:bidi="ar-SA"/>
    </w:rPr>
  </w:style>
  <w:style w:type="character" w:customStyle="1" w:styleId="Heading1Char">
    <w:name w:val="Heading 1 Char"/>
    <w:basedOn w:val="DefaultParagraphFont"/>
    <w:link w:val="Heading1"/>
    <w:qFormat/>
    <w:rPr>
      <w:rFonts w:cs="Arial"/>
      <w:b/>
      <w:bCs/>
      <w:kern w:val="32"/>
      <w:sz w:val="48"/>
      <w:szCs w:val="24"/>
      <w:lang w:val="en-US" w:eastAsia="en-US" w:bidi="ar-SA"/>
    </w:rPr>
  </w:style>
  <w:style w:type="paragraph" w:customStyle="1" w:styleId="Table120">
    <w:name w:val="Table12"/>
    <w:link w:val="Table12CharChar"/>
    <w:qFormat/>
    <w:pPr>
      <w:keepNext/>
      <w:spacing w:before="20" w:after="20" w:line="320" w:lineRule="exact"/>
    </w:pPr>
    <w:rPr>
      <w:rFonts w:eastAsia="Times New Roman"/>
      <w:sz w:val="24"/>
      <w:szCs w:val="16"/>
    </w:rPr>
  </w:style>
  <w:style w:type="paragraph" w:customStyle="1" w:styleId="Text">
    <w:name w:val="Text"/>
    <w:basedOn w:val="Normal"/>
    <w:qFormat/>
    <w:pPr>
      <w:autoSpaceDE w:val="0"/>
      <w:autoSpaceDN w:val="0"/>
      <w:spacing w:line="252" w:lineRule="auto"/>
      <w:ind w:firstLine="202"/>
      <w:jc w:val="both"/>
    </w:pPr>
    <w:rPr>
      <w:rFonts w:eastAsia="PMingLiU"/>
      <w:sz w:val="20"/>
      <w:szCs w:val="20"/>
    </w:rPr>
  </w:style>
  <w:style w:type="paragraph" w:customStyle="1" w:styleId="separator">
    <w:name w:val="separator"/>
    <w:basedOn w:val="BodyText"/>
    <w:qFormat/>
    <w:pPr>
      <w:spacing w:line="240" w:lineRule="auto"/>
      <w:ind w:firstLine="0"/>
    </w:pPr>
  </w:style>
  <w:style w:type="paragraph" w:customStyle="1" w:styleId="MainText">
    <w:name w:val="Main Text"/>
    <w:basedOn w:val="Normal"/>
    <w:qFormat/>
    <w:pPr>
      <w:ind w:firstLine="284"/>
      <w:jc w:val="both"/>
    </w:pPr>
    <w:rPr>
      <w:sz w:val="20"/>
    </w:rPr>
  </w:style>
  <w:style w:type="character" w:customStyle="1" w:styleId="TitleChar">
    <w:name w:val="Title Char"/>
    <w:basedOn w:val="DefaultParagraphFont"/>
    <w:link w:val="Title"/>
    <w:qFormat/>
    <w:rPr>
      <w:rFonts w:cs="Arial"/>
      <w:b/>
      <w:bCs/>
      <w:kern w:val="28"/>
      <w:sz w:val="36"/>
      <w:szCs w:val="32"/>
      <w:lang w:val="en-US" w:eastAsia="en-US" w:bidi="ar-SA"/>
    </w:rPr>
  </w:style>
  <w:style w:type="character" w:customStyle="1" w:styleId="Table12CharChar">
    <w:name w:val="Table12 Char Char"/>
    <w:basedOn w:val="DefaultParagraphFont"/>
    <w:link w:val="Table120"/>
    <w:qFormat/>
    <w:rPr>
      <w:sz w:val="24"/>
      <w:szCs w:val="16"/>
      <w:lang w:val="en-US" w:eastAsia="en-US" w:bidi="ar-SA"/>
    </w:rPr>
  </w:style>
  <w:style w:type="character" w:customStyle="1" w:styleId="CaptionChar">
    <w:name w:val="Caption Char"/>
    <w:basedOn w:val="DefaultParagraphFont"/>
    <w:link w:val="Caption"/>
    <w:qFormat/>
    <w:rPr>
      <w:bCs/>
      <w:sz w:val="26"/>
      <w:lang w:val="en-US" w:eastAsia="en-US" w:bidi="ar-SA"/>
    </w:rPr>
  </w:style>
  <w:style w:type="paragraph" w:customStyle="1" w:styleId="Tendetai">
    <w:name w:val="Ten de tai"/>
    <w:qFormat/>
    <w:pPr>
      <w:spacing w:line="360" w:lineRule="auto"/>
      <w:jc w:val="center"/>
    </w:pPr>
    <w:rPr>
      <w:rFonts w:eastAsia="Times New Roman"/>
      <w:b/>
      <w:sz w:val="36"/>
      <w:szCs w:val="36"/>
    </w:rPr>
  </w:style>
  <w:style w:type="paragraph" w:customStyle="1" w:styleId="RBDLPT">
    <w:name w:val="RBDL_PT"/>
    <w:basedOn w:val="BodyText"/>
    <w:qFormat/>
    <w:pPr>
      <w:numPr>
        <w:numId w:val="8"/>
      </w:numPr>
      <w:spacing w:line="320" w:lineRule="exact"/>
    </w:pPr>
  </w:style>
  <w:style w:type="paragraph" w:customStyle="1" w:styleId="Vdlenh">
    <w:name w:val="Vd_lenh"/>
    <w:qFormat/>
    <w:pPr>
      <w:keepLines/>
      <w:widowControl w:val="0"/>
      <w:tabs>
        <w:tab w:val="left" w:pos="1559"/>
        <w:tab w:val="left" w:pos="1985"/>
        <w:tab w:val="left" w:pos="6095"/>
      </w:tabs>
      <w:ind w:left="864"/>
    </w:pPr>
    <w:rPr>
      <w:rFonts w:eastAsia="Times New Roman"/>
      <w:b/>
      <w:sz w:val="24"/>
    </w:rPr>
  </w:style>
  <w:style w:type="paragraph" w:customStyle="1" w:styleId="RBDLTK">
    <w:name w:val="RBDL_TK"/>
    <w:basedOn w:val="RBDLPT"/>
    <w:qFormat/>
    <w:pPr>
      <w:numPr>
        <w:numId w:val="9"/>
      </w:numPr>
    </w:pPr>
  </w:style>
  <w:style w:type="character" w:customStyle="1" w:styleId="CommentTextChar">
    <w:name w:val="Comment Text Char"/>
    <w:basedOn w:val="DefaultParagraphFont"/>
    <w:link w:val="CommentText"/>
    <w:qFormat/>
    <w:rPr>
      <w:rFonts w:eastAsia="Times New Roman"/>
    </w:rPr>
  </w:style>
  <w:style w:type="character" w:customStyle="1" w:styleId="CommentSubjectChar">
    <w:name w:val="Comment Subject Char"/>
    <w:basedOn w:val="CommentTextChar"/>
    <w:link w:val="CommentSubject"/>
    <w:qFormat/>
    <w:rPr>
      <w:rFonts w:eastAsia="Times New Roman"/>
      <w:b/>
      <w:bCs/>
    </w:rPr>
  </w:style>
  <w:style w:type="character" w:customStyle="1" w:styleId="Heading2Char">
    <w:name w:val="Heading 2 Char"/>
    <w:basedOn w:val="DefaultParagraphFont"/>
    <w:link w:val="Heading2"/>
    <w:qFormat/>
    <w:rPr>
      <w:rFonts w:eastAsia="Times New Roman" w:cs="Arial"/>
      <w:b/>
      <w:bCs/>
      <w:iCs/>
      <w:sz w:val="28"/>
      <w:szCs w:val="28"/>
    </w:rPr>
  </w:style>
  <w:style w:type="character" w:customStyle="1" w:styleId="HeaderChar">
    <w:name w:val="Header Char"/>
    <w:basedOn w:val="DefaultParagraphFont"/>
    <w:link w:val="Header"/>
    <w:qFormat/>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eader" Target="header8.xml"/><Relationship Id="rId39" Type="http://schemas.openxmlformats.org/officeDocument/2006/relationships/image" Target="media/image12.png"/><Relationship Id="rId21" Type="http://schemas.openxmlformats.org/officeDocument/2006/relationships/footer" Target="footer7.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footer" Target="footer10.xm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header" Target="header9.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33D36871-FBC3-43A2-B90D-AC873566360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39</Pages>
  <Words>3022</Words>
  <Characters>17230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HCMUP</Company>
  <LinksUpToDate>false</LinksUpToDate>
  <CharactersWithSpaces>20212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creator>Nguyen Thuy Ngoc</dc:creator>
  <cp:lastModifiedBy>phuchuu0120@gmail.com</cp:lastModifiedBy>
  <cp:revision>58</cp:revision>
  <cp:lastPrinted>2013-09-29T07:44:00Z</cp:lastPrinted>
  <dcterms:created xsi:type="dcterms:W3CDTF">2021-10-23T11:17:00Z</dcterms:created>
  <dcterms:modified xsi:type="dcterms:W3CDTF">2022-01-13T07:04:00Z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1033-11.2.0.10307</vt:lpwstr>
  </property>
  <property fmtid="{D5CDD505-2E9C-101B-9397-08002B2CF9AE}" pid="4" name="ICV">
    <vt:lpwstr>E2CF4230A9BC4AF58E3F94AC4353C4A2</vt:lpwstr>
  </property>
</Properties>
</file>